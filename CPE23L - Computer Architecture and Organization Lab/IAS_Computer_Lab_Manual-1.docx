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31CF" w14:textId="77777777" w:rsidR="008F4B3B" w:rsidRDefault="00000000">
      <w:pPr>
        <w:pStyle w:val="Title"/>
      </w:pPr>
      <w:r>
        <w:t>Laboratory Manual: IAS Computer</w:t>
      </w:r>
    </w:p>
    <w:p w14:paraId="7D04B95F" w14:textId="77777777" w:rsidR="008F4B3B" w:rsidRDefault="00000000">
      <w:pPr>
        <w:pStyle w:val="Heading1"/>
      </w:pPr>
      <w:r>
        <w:t>Part I - Introduction</w:t>
      </w:r>
    </w:p>
    <w:p w14:paraId="3948765C" w14:textId="77777777" w:rsidR="008F4B3B" w:rsidRDefault="00000000">
      <w:pPr>
        <w:pStyle w:val="Heading2"/>
      </w:pPr>
      <w:r>
        <w:t>1. What is IAS Computer?</w:t>
      </w:r>
    </w:p>
    <w:p w14:paraId="2BF18336" w14:textId="77777777" w:rsidR="008F4B3B" w:rsidRDefault="00000000">
      <w:r>
        <w:t>The IAS (Institute for Advanced Study) Computer, designed in 1946 by John von Neumann and his team, is considered one of the earliest stored-program computers. Completed in 1952 at Princeton University, the IAS Computer introduced the architecture that became the foundation of most digital computers: the stored-program concept. In this model, both program instructions and data are stored in the same memory, allowing the computer to be flexible and reprogrammable. Its design influenced modern computing systems and led to the term 'von Neumann architecture'.</w:t>
      </w:r>
    </w:p>
    <w:p w14:paraId="6B4375A6" w14:textId="77777777" w:rsidR="008F4B3B" w:rsidRDefault="00000000">
      <w:pPr>
        <w:pStyle w:val="Heading2"/>
      </w:pPr>
      <w:r>
        <w:t>2. Registers used in IAS Computer</w:t>
      </w:r>
    </w:p>
    <w:p w14:paraId="160542A4" w14:textId="77777777" w:rsidR="008F4B3B" w:rsidRDefault="00000000">
      <w:r>
        <w:t>Activity: Match the registers with their correct definitions.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00"/>
        <w:gridCol w:w="353"/>
        <w:gridCol w:w="4677"/>
      </w:tblGrid>
      <w:tr w:rsidR="008F4B3B" w14:paraId="3EA5EC02" w14:textId="77777777">
        <w:tc>
          <w:tcPr>
            <w:tcW w:w="3708" w:type="dxa"/>
          </w:tcPr>
          <w:p w14:paraId="62DA3F41" w14:textId="77777777" w:rsidR="008F4B3B" w:rsidRDefault="00000000">
            <w:pPr>
              <w:spacing w:after="0" w:line="240" w:lineRule="auto"/>
              <w:jc w:val="right"/>
            </w:pPr>
            <w:r>
              <w:rPr>
                <w:noProof/>
              </w:rPr>
              <mc:AlternateContent>
                <mc:Choice Requires="wps">
                  <w:drawing>
                    <wp:anchor distT="0" distB="0" distL="114300" distR="114300" simplePos="0" relativeHeight="251657728" behindDoc="0" locked="0" layoutInCell="1" allowOverlap="1" wp14:anchorId="13B4988F" wp14:editId="124D706E">
                      <wp:simplePos x="0" y="0"/>
                      <wp:positionH relativeFrom="column">
                        <wp:posOffset>2162175</wp:posOffset>
                      </wp:positionH>
                      <wp:positionV relativeFrom="paragraph">
                        <wp:posOffset>88265</wp:posOffset>
                      </wp:positionV>
                      <wp:extent cx="476250" cy="1019175"/>
                      <wp:effectExtent l="57150" t="38100" r="76200" b="85725"/>
                      <wp:wrapNone/>
                      <wp:docPr id="988702405" name="Straight Connector 5"/>
                      <wp:cNvGraphicFramePr/>
                      <a:graphic xmlns:a="http://schemas.openxmlformats.org/drawingml/2006/main">
                        <a:graphicData uri="http://schemas.microsoft.com/office/word/2010/wordprocessingShape">
                          <wps:wsp>
                            <wps:cNvCnPr/>
                            <wps:spPr>
                              <a:xfrm flipV="1">
                                <a:off x="0" y="0"/>
                                <a:ext cx="476250" cy="1019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29EC3EC" id="Straight Connector 5" o:spid="_x0000_s1026"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from="170.25pt,6.95pt" to="207.75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" strokecolor="#4f81bd [3204]" strokeweight="2pt">
                      <v:shadow on="t" color="black" opacity="24903f" origin=",.5" offset="0,.55556mm"/>
                    </v:line>
                  </w:pict>
                </mc:Fallback>
              </mc:AlternateContent>
            </w:r>
            <w:r>
              <w:rPr>
                <w:noProof/>
              </w:rPr>
              <mc:AlternateContent>
                <mc:Choice Requires="wps">
                  <w:drawing>
                    <wp:anchor distT="0" distB="0" distL="114300" distR="114300" simplePos="0" relativeHeight="251652608" behindDoc="0" locked="0" layoutInCell="1" allowOverlap="1" wp14:anchorId="3FDEF491" wp14:editId="675938E3">
                      <wp:simplePos x="0" y="0"/>
                      <wp:positionH relativeFrom="column">
                        <wp:posOffset>2171700</wp:posOffset>
                      </wp:positionH>
                      <wp:positionV relativeFrom="paragraph">
                        <wp:posOffset>88265</wp:posOffset>
                      </wp:positionV>
                      <wp:extent cx="466725" cy="1685925"/>
                      <wp:effectExtent l="57150" t="19050" r="66675" b="85725"/>
                      <wp:wrapNone/>
                      <wp:docPr id="103837048" name="Straight Connector 1"/>
                      <wp:cNvGraphicFramePr/>
                      <a:graphic xmlns:a="http://schemas.openxmlformats.org/drawingml/2006/main">
                        <a:graphicData uri="http://schemas.microsoft.com/office/word/2010/wordprocessingShape">
                          <wps:wsp>
                            <wps:cNvCnPr/>
                            <wps:spPr>
                              <a:xfrm>
                                <a:off x="0" y="0"/>
                                <a:ext cx="466725" cy="1685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4F8DC2" id="Straight Connector 1"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71pt,6.95pt" to="207.75pt,1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" strokecolor="#4f81bd [3204]" strokeweight="2pt">
                      <v:shadow on="t" color="black" opacity="24903f" origin=",.5" offset="0,.55556mm"/>
                    </v:line>
                  </w:pict>
                </mc:Fallback>
              </mc:AlternateContent>
            </w:r>
            <w:r>
              <w:t>Memory Buffer Register (MBR)●</w:t>
            </w:r>
          </w:p>
        </w:tc>
        <w:tc>
          <w:tcPr>
            <w:tcW w:w="360" w:type="dxa"/>
          </w:tcPr>
          <w:p w14:paraId="69B98ADC" w14:textId="77777777" w:rsidR="008F4B3B" w:rsidRDefault="008F4B3B">
            <w:pPr>
              <w:spacing w:after="0" w:line="240" w:lineRule="auto"/>
            </w:pPr>
          </w:p>
        </w:tc>
        <w:tc>
          <w:tcPr>
            <w:tcW w:w="4788" w:type="dxa"/>
          </w:tcPr>
          <w:p w14:paraId="0E11097E" w14:textId="77777777" w:rsidR="008F4B3B" w:rsidRDefault="00000000">
            <w:pPr>
              <w:spacing w:after="0" w:line="240" w:lineRule="auto"/>
            </w:pPr>
            <w:r>
              <w:t>●Contains the address of the next instruction.</w:t>
            </w:r>
          </w:p>
        </w:tc>
      </w:tr>
      <w:tr w:rsidR="008F4B3B" w14:paraId="0B785F25" w14:textId="77777777">
        <w:tc>
          <w:tcPr>
            <w:tcW w:w="3708" w:type="dxa"/>
          </w:tcPr>
          <w:p w14:paraId="7E5BDC45" w14:textId="77777777" w:rsidR="008F4B3B" w:rsidRDefault="00000000">
            <w:pPr>
              <w:spacing w:after="0" w:line="240" w:lineRule="auto"/>
              <w:jc w:val="right"/>
            </w:pPr>
            <w:r>
              <w:rPr>
                <w:noProof/>
              </w:rPr>
              <mc:AlternateContent>
                <mc:Choice Requires="wps">
                  <w:drawing>
                    <wp:anchor distT="0" distB="0" distL="114300" distR="114300" simplePos="0" relativeHeight="251654656" behindDoc="0" locked="0" layoutInCell="1" allowOverlap="1" wp14:anchorId="64E850FA" wp14:editId="3F7771F8">
                      <wp:simplePos x="0" y="0"/>
                      <wp:positionH relativeFrom="column">
                        <wp:posOffset>2162175</wp:posOffset>
                      </wp:positionH>
                      <wp:positionV relativeFrom="paragraph">
                        <wp:posOffset>80010</wp:posOffset>
                      </wp:positionV>
                      <wp:extent cx="485775" cy="0"/>
                      <wp:effectExtent l="38100" t="38100" r="66675" b="95250"/>
                      <wp:wrapNone/>
                      <wp:docPr id="229484187" name="Straight Connector 2"/>
                      <wp:cNvGraphicFramePr/>
                      <a:graphic xmlns:a="http://schemas.openxmlformats.org/drawingml/2006/main">
                        <a:graphicData uri="http://schemas.microsoft.com/office/word/2010/wordprocessingShape">
                          <wps:wsp>
                            <wps:cNvCnPr/>
                            <wps:spPr>
                              <a:xfrm>
                                <a:off x="0" y="0"/>
                                <a:ext cx="485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67AD59" id="Straight Connector 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70.25pt,6.3pt" to="208.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" strokecolor="#4f81bd [3204]" strokeweight="2pt">
                      <v:shadow on="t" color="black" opacity="24903f" origin=",.5" offset="0,.55556mm"/>
                    </v:line>
                  </w:pict>
                </mc:Fallback>
              </mc:AlternateContent>
            </w:r>
            <w:r>
              <w:t>Memory Address Register (MAR) ●</w:t>
            </w:r>
          </w:p>
        </w:tc>
        <w:tc>
          <w:tcPr>
            <w:tcW w:w="360" w:type="dxa"/>
          </w:tcPr>
          <w:p w14:paraId="251E3137" w14:textId="77777777" w:rsidR="008F4B3B" w:rsidRDefault="008F4B3B">
            <w:pPr>
              <w:spacing w:after="0" w:line="240" w:lineRule="auto"/>
            </w:pPr>
          </w:p>
        </w:tc>
        <w:tc>
          <w:tcPr>
            <w:tcW w:w="4788" w:type="dxa"/>
          </w:tcPr>
          <w:p w14:paraId="1252BF0F" w14:textId="77777777" w:rsidR="008F4B3B" w:rsidRDefault="00000000">
            <w:pPr>
              <w:spacing w:after="0" w:line="240" w:lineRule="auto"/>
            </w:pPr>
            <w:r>
              <w:t>●Stores the address of the memory location being accessed.</w:t>
            </w:r>
          </w:p>
        </w:tc>
      </w:tr>
      <w:tr w:rsidR="008F4B3B" w14:paraId="038C4A94" w14:textId="77777777">
        <w:tc>
          <w:tcPr>
            <w:tcW w:w="3708" w:type="dxa"/>
          </w:tcPr>
          <w:p w14:paraId="23E6C6DD" w14:textId="77777777" w:rsidR="008F4B3B" w:rsidRDefault="00000000">
            <w:pPr>
              <w:spacing w:after="0" w:line="240" w:lineRule="auto"/>
              <w:jc w:val="right"/>
            </w:pPr>
            <w:r>
              <w:rPr>
                <w:noProof/>
              </w:rPr>
              <mc:AlternateContent>
                <mc:Choice Requires="wps">
                  <w:drawing>
                    <wp:anchor distT="0" distB="0" distL="114300" distR="114300" simplePos="0" relativeHeight="251658752" behindDoc="0" locked="0" layoutInCell="1" allowOverlap="1" wp14:anchorId="645C0731" wp14:editId="398CC34F">
                      <wp:simplePos x="0" y="0"/>
                      <wp:positionH relativeFrom="column">
                        <wp:posOffset>2162175</wp:posOffset>
                      </wp:positionH>
                      <wp:positionV relativeFrom="paragraph">
                        <wp:posOffset>80010</wp:posOffset>
                      </wp:positionV>
                      <wp:extent cx="476250" cy="838200"/>
                      <wp:effectExtent l="57150" t="38100" r="76200" b="76200"/>
                      <wp:wrapNone/>
                      <wp:docPr id="1123251699" name="Straight Connector 6"/>
                      <wp:cNvGraphicFramePr/>
                      <a:graphic xmlns:a="http://schemas.openxmlformats.org/drawingml/2006/main">
                        <a:graphicData uri="http://schemas.microsoft.com/office/word/2010/wordprocessingShape">
                          <wps:wsp>
                            <wps:cNvCnPr/>
                            <wps:spPr>
                              <a:xfrm flipV="1">
                                <a:off x="0" y="0"/>
                                <a:ext cx="476250" cy="838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5A98A7" id="Straight Connector 6"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170.25pt,6.3pt" to="207.75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" strokecolor="#4f81bd [3204]" strokeweight="2pt">
                      <v:shadow on="t" color="black" opacity="24903f" origin=",.5" offset="0,.55556mm"/>
                    </v:line>
                  </w:pict>
                </mc:Fallback>
              </mc:AlternateContent>
            </w:r>
            <w:r>
              <w:rPr>
                <w:noProof/>
              </w:rPr>
              <mc:AlternateContent>
                <mc:Choice Requires="wps">
                  <w:drawing>
                    <wp:anchor distT="0" distB="0" distL="114300" distR="114300" simplePos="0" relativeHeight="251655680" behindDoc="0" locked="0" layoutInCell="1" allowOverlap="1" wp14:anchorId="682D85BD" wp14:editId="35708DE9">
                      <wp:simplePos x="0" y="0"/>
                      <wp:positionH relativeFrom="column">
                        <wp:posOffset>2162175</wp:posOffset>
                      </wp:positionH>
                      <wp:positionV relativeFrom="paragraph">
                        <wp:posOffset>89535</wp:posOffset>
                      </wp:positionV>
                      <wp:extent cx="485775" cy="342900"/>
                      <wp:effectExtent l="38100" t="19050" r="66675" b="95250"/>
                      <wp:wrapNone/>
                      <wp:docPr id="1211541371" name="Straight Connector 3"/>
                      <wp:cNvGraphicFramePr/>
                      <a:graphic xmlns:a="http://schemas.openxmlformats.org/drawingml/2006/main">
                        <a:graphicData uri="http://schemas.microsoft.com/office/word/2010/wordprocessingShape">
                          <wps:wsp>
                            <wps:cNvCnPr/>
                            <wps:spPr>
                              <a:xfrm>
                                <a:off x="0" y="0"/>
                                <a:ext cx="485775" cy="3429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E7AE26" id="Straight Connector 3"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70.25pt,7.05pt" to="208.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" strokecolor="#4f81bd [3204]" strokeweight="2pt">
                      <v:shadow on="t" color="black" opacity="24903f" origin=",.5" offset="0,.55556mm"/>
                    </v:line>
                  </w:pict>
                </mc:Fallback>
              </mc:AlternateContent>
            </w:r>
            <w:r>
              <w:t>Instruction Register (IR) ●</w:t>
            </w:r>
          </w:p>
        </w:tc>
        <w:tc>
          <w:tcPr>
            <w:tcW w:w="360" w:type="dxa"/>
          </w:tcPr>
          <w:p w14:paraId="6767DD81" w14:textId="77777777" w:rsidR="008F4B3B" w:rsidRDefault="008F4B3B">
            <w:pPr>
              <w:spacing w:after="0" w:line="240" w:lineRule="auto"/>
            </w:pPr>
          </w:p>
        </w:tc>
        <w:tc>
          <w:tcPr>
            <w:tcW w:w="4788" w:type="dxa"/>
          </w:tcPr>
          <w:p w14:paraId="16A99A2C" w14:textId="77777777" w:rsidR="008F4B3B" w:rsidRDefault="00000000">
            <w:pPr>
              <w:spacing w:after="0" w:line="240" w:lineRule="auto"/>
            </w:pPr>
            <w:r>
              <w:t>●Holds operands and results of multiplication/division.</w:t>
            </w:r>
          </w:p>
        </w:tc>
      </w:tr>
      <w:tr w:rsidR="008F4B3B" w14:paraId="74402F9B" w14:textId="77777777">
        <w:tc>
          <w:tcPr>
            <w:tcW w:w="3708" w:type="dxa"/>
          </w:tcPr>
          <w:p w14:paraId="3815B2E8" w14:textId="77777777" w:rsidR="008F4B3B" w:rsidRDefault="00000000">
            <w:pPr>
              <w:spacing w:after="0" w:line="240" w:lineRule="auto"/>
              <w:jc w:val="right"/>
            </w:pPr>
            <w:r>
              <w:rPr>
                <w:noProof/>
              </w:rPr>
              <mc:AlternateContent>
                <mc:Choice Requires="wps">
                  <w:drawing>
                    <wp:anchor distT="0" distB="0" distL="114300" distR="114300" simplePos="0" relativeHeight="251656704" behindDoc="0" locked="0" layoutInCell="1" allowOverlap="1" wp14:anchorId="3A00ECDA" wp14:editId="508B2C6E">
                      <wp:simplePos x="0" y="0"/>
                      <wp:positionH relativeFrom="column">
                        <wp:posOffset>2162175</wp:posOffset>
                      </wp:positionH>
                      <wp:positionV relativeFrom="paragraph">
                        <wp:posOffset>79375</wp:posOffset>
                      </wp:positionV>
                      <wp:extent cx="466725" cy="180975"/>
                      <wp:effectExtent l="38100" t="38100" r="66675" b="85725"/>
                      <wp:wrapNone/>
                      <wp:docPr id="1236860457" name="Straight Connector 4"/>
                      <wp:cNvGraphicFramePr/>
                      <a:graphic xmlns:a="http://schemas.openxmlformats.org/drawingml/2006/main">
                        <a:graphicData uri="http://schemas.microsoft.com/office/word/2010/wordprocessingShape">
                          <wps:wsp>
                            <wps:cNvCnPr/>
                            <wps:spPr>
                              <a:xfrm>
                                <a:off x="0" y="0"/>
                                <a:ext cx="466725" cy="1809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7B0BEC" id="Straight Connector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70.25pt,6.25pt" to="20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" strokecolor="#4f81bd [3204]" strokeweight="2pt">
                      <v:shadow on="t" color="black" opacity="24903f" origin=",.5" offset="0,.55556mm"/>
                    </v:line>
                  </w:pict>
                </mc:Fallback>
              </mc:AlternateContent>
            </w:r>
            <w:r>
              <w:t>Instruction Buffer Register (IBR) ●</w:t>
            </w:r>
          </w:p>
        </w:tc>
        <w:tc>
          <w:tcPr>
            <w:tcW w:w="360" w:type="dxa"/>
          </w:tcPr>
          <w:p w14:paraId="337D4F64" w14:textId="77777777" w:rsidR="008F4B3B" w:rsidRDefault="008F4B3B">
            <w:pPr>
              <w:spacing w:after="0" w:line="240" w:lineRule="auto"/>
            </w:pPr>
          </w:p>
        </w:tc>
        <w:tc>
          <w:tcPr>
            <w:tcW w:w="4788" w:type="dxa"/>
          </w:tcPr>
          <w:p w14:paraId="695B7263" w14:textId="77777777" w:rsidR="008F4B3B" w:rsidRDefault="00000000">
            <w:pPr>
              <w:spacing w:after="0" w:line="240" w:lineRule="auto"/>
            </w:pPr>
            <w:r>
              <w:t>●Holds the opcode of the current instruction.</w:t>
            </w:r>
          </w:p>
        </w:tc>
      </w:tr>
      <w:tr w:rsidR="008F4B3B" w14:paraId="3AE67C26" w14:textId="77777777">
        <w:tc>
          <w:tcPr>
            <w:tcW w:w="3708" w:type="dxa"/>
          </w:tcPr>
          <w:p w14:paraId="5D6F3FDF" w14:textId="77777777" w:rsidR="008F4B3B" w:rsidRDefault="00000000">
            <w:pPr>
              <w:spacing w:after="0" w:line="240" w:lineRule="auto"/>
              <w:jc w:val="right"/>
            </w:pPr>
            <w:r>
              <w:t>Program Counter (PC) ●</w:t>
            </w:r>
          </w:p>
        </w:tc>
        <w:tc>
          <w:tcPr>
            <w:tcW w:w="360" w:type="dxa"/>
          </w:tcPr>
          <w:p w14:paraId="0FF243E1" w14:textId="77777777" w:rsidR="008F4B3B" w:rsidRDefault="008F4B3B">
            <w:pPr>
              <w:spacing w:after="0" w:line="240" w:lineRule="auto"/>
            </w:pPr>
          </w:p>
        </w:tc>
        <w:tc>
          <w:tcPr>
            <w:tcW w:w="4788" w:type="dxa"/>
          </w:tcPr>
          <w:p w14:paraId="5C22B77F" w14:textId="77777777" w:rsidR="008F4B3B" w:rsidRDefault="00000000">
            <w:pPr>
              <w:spacing w:after="0" w:line="240" w:lineRule="auto"/>
            </w:pPr>
            <w:r>
              <w:t>●Holds a word to be transferred to or from memory.</w:t>
            </w:r>
          </w:p>
        </w:tc>
      </w:tr>
      <w:tr w:rsidR="008F4B3B" w14:paraId="376CC64D" w14:textId="77777777">
        <w:tc>
          <w:tcPr>
            <w:tcW w:w="3708" w:type="dxa"/>
          </w:tcPr>
          <w:p w14:paraId="37357EB2" w14:textId="77777777" w:rsidR="008F4B3B" w:rsidRDefault="00000000">
            <w:pPr>
              <w:spacing w:after="0" w:line="240" w:lineRule="auto"/>
              <w:jc w:val="right"/>
            </w:pPr>
            <w:r>
              <w:rPr>
                <w:noProof/>
              </w:rPr>
              <mc:AlternateContent>
                <mc:Choice Requires="wps">
                  <w:drawing>
                    <wp:anchor distT="0" distB="0" distL="114300" distR="114300" simplePos="0" relativeHeight="251659776" behindDoc="0" locked="0" layoutInCell="1" allowOverlap="1" wp14:anchorId="06344B83" wp14:editId="1F418203">
                      <wp:simplePos x="0" y="0"/>
                      <wp:positionH relativeFrom="column">
                        <wp:posOffset>2152650</wp:posOffset>
                      </wp:positionH>
                      <wp:positionV relativeFrom="paragraph">
                        <wp:posOffset>89535</wp:posOffset>
                      </wp:positionV>
                      <wp:extent cx="485775" cy="333375"/>
                      <wp:effectExtent l="38100" t="38100" r="66675" b="85725"/>
                      <wp:wrapNone/>
                      <wp:docPr id="1224608607" name="Straight Connector 7"/>
                      <wp:cNvGraphicFramePr/>
                      <a:graphic xmlns:a="http://schemas.openxmlformats.org/drawingml/2006/main">
                        <a:graphicData uri="http://schemas.microsoft.com/office/word/2010/wordprocessingShape">
                          <wps:wsp>
                            <wps:cNvCnPr/>
                            <wps:spPr>
                              <a:xfrm flipV="1">
                                <a:off x="0" y="0"/>
                                <a:ext cx="485775" cy="3333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347C32" id="Straight Connector 7"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169.5pt,7.05pt" to="207.7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" strokecolor="#4f81bd [3204]" strokeweight="2pt">
                      <v:shadow on="t" color="black" opacity="24903f" origin=",.5" offset="0,.55556mm"/>
                    </v:line>
                  </w:pict>
                </mc:Fallback>
              </mc:AlternateContent>
            </w:r>
            <w:r>
              <w:t>Accumulator (AC) ●</w:t>
            </w:r>
          </w:p>
        </w:tc>
        <w:tc>
          <w:tcPr>
            <w:tcW w:w="360" w:type="dxa"/>
          </w:tcPr>
          <w:p w14:paraId="1A4A31AE" w14:textId="77777777" w:rsidR="008F4B3B" w:rsidRDefault="008F4B3B">
            <w:pPr>
              <w:spacing w:after="0" w:line="240" w:lineRule="auto"/>
            </w:pPr>
          </w:p>
        </w:tc>
        <w:tc>
          <w:tcPr>
            <w:tcW w:w="4788" w:type="dxa"/>
          </w:tcPr>
          <w:p w14:paraId="2B60B0D6" w14:textId="77777777" w:rsidR="008F4B3B" w:rsidRDefault="00000000">
            <w:pPr>
              <w:spacing w:after="0" w:line="240" w:lineRule="auto"/>
            </w:pPr>
            <w:r>
              <w:t>●Temporarily stores the right-hand instruction.</w:t>
            </w:r>
            <w:r>
              <w:br/>
            </w:r>
          </w:p>
        </w:tc>
      </w:tr>
      <w:tr w:rsidR="008F4B3B" w14:paraId="073D998D" w14:textId="77777777">
        <w:tc>
          <w:tcPr>
            <w:tcW w:w="3708" w:type="dxa"/>
          </w:tcPr>
          <w:p w14:paraId="63005987" w14:textId="77777777" w:rsidR="008F4B3B" w:rsidRDefault="00000000">
            <w:pPr>
              <w:spacing w:after="0" w:line="240" w:lineRule="auto"/>
              <w:jc w:val="right"/>
            </w:pPr>
            <w:r>
              <w:t>Multiplier Quotient Register (MQ) ●</w:t>
            </w:r>
          </w:p>
        </w:tc>
        <w:tc>
          <w:tcPr>
            <w:tcW w:w="360" w:type="dxa"/>
          </w:tcPr>
          <w:p w14:paraId="1F777CEB" w14:textId="77777777" w:rsidR="008F4B3B" w:rsidRDefault="008F4B3B">
            <w:pPr>
              <w:spacing w:after="0" w:line="240" w:lineRule="auto"/>
            </w:pPr>
          </w:p>
        </w:tc>
        <w:tc>
          <w:tcPr>
            <w:tcW w:w="4788" w:type="dxa"/>
          </w:tcPr>
          <w:p w14:paraId="45FFF3ED" w14:textId="77777777" w:rsidR="008F4B3B" w:rsidRDefault="00000000">
            <w:pPr>
              <w:spacing w:after="0" w:line="240" w:lineRule="auto"/>
            </w:pPr>
            <w:r>
              <w:t>●Temporarily stores data/results of arithmetic operations.</w:t>
            </w:r>
            <w:r>
              <w:br/>
            </w:r>
          </w:p>
        </w:tc>
      </w:tr>
    </w:tbl>
    <w:p w14:paraId="61387084" w14:textId="77777777" w:rsidR="008F4B3B" w:rsidRDefault="00000000">
      <w:pPr>
        <w:pStyle w:val="Heading2"/>
      </w:pPr>
      <w:r>
        <w:t>3. IAS Computer Instruction Cycle</w:t>
      </w:r>
    </w:p>
    <w:p w14:paraId="4D415DEE" w14:textId="77777777" w:rsidR="008F4B3B" w:rsidRDefault="00000000">
      <w:r>
        <w:t>Activity: Arrange the steps of the IAS Computer Instruction Cycle in the correct order.</w:t>
      </w:r>
    </w:p>
    <w:p w14:paraId="5FBD5577" w14:textId="77777777" w:rsidR="008F4B3B" w:rsidRDefault="00000000">
      <w:pPr>
        <w:pStyle w:val="ListNumber"/>
        <w:numPr>
          <w:ilvl w:val="0"/>
          <w:numId w:val="0"/>
        </w:numPr>
        <w:ind w:left="360" w:hanging="360"/>
      </w:pPr>
      <w:r>
        <w:rPr>
          <w:u w:val="single"/>
        </w:rPr>
        <w:t>__1</w:t>
      </w:r>
      <w:r>
        <w:t>__ The PC supplies the address of the instruction to MAR.</w:t>
      </w:r>
    </w:p>
    <w:p w14:paraId="7D84A68B" w14:textId="77777777" w:rsidR="008F4B3B" w:rsidRDefault="00000000">
      <w:pPr>
        <w:pStyle w:val="ListNumber"/>
        <w:numPr>
          <w:ilvl w:val="0"/>
          <w:numId w:val="0"/>
        </w:numPr>
        <w:ind w:left="360" w:hanging="360"/>
      </w:pPr>
      <w:r>
        <w:rPr>
          <w:u w:val="single"/>
        </w:rPr>
        <w:t>__2__</w:t>
      </w:r>
      <w:r>
        <w:t xml:space="preserve"> </w:t>
      </w:r>
      <w:proofErr w:type="gramStart"/>
      <w:r>
        <w:t>The</w:t>
      </w:r>
      <w:proofErr w:type="gramEnd"/>
      <w:r>
        <w:t xml:space="preserve"> instruction is fetched from memory into the MBR.</w:t>
      </w:r>
    </w:p>
    <w:p w14:paraId="64F62D69" w14:textId="77777777" w:rsidR="008F4B3B" w:rsidRDefault="00000000">
      <w:pPr>
        <w:pStyle w:val="ListNumber"/>
        <w:numPr>
          <w:ilvl w:val="0"/>
          <w:numId w:val="0"/>
        </w:numPr>
        <w:ind w:left="360" w:hanging="360"/>
      </w:pPr>
      <w:r>
        <w:rPr>
          <w:u w:val="single"/>
        </w:rPr>
        <w:t>__3__</w:t>
      </w:r>
      <w:r>
        <w:t xml:space="preserve"> </w:t>
      </w:r>
      <w:proofErr w:type="gramStart"/>
      <w:r>
        <w:t>The</w:t>
      </w:r>
      <w:proofErr w:type="gramEnd"/>
      <w:r>
        <w:t xml:space="preserve"> left-hand instruction is loaded into IR; the right-hand instruction is loaded into IBR.</w:t>
      </w:r>
    </w:p>
    <w:p w14:paraId="53390C5B" w14:textId="77777777" w:rsidR="008F4B3B" w:rsidRDefault="00000000">
      <w:pPr>
        <w:pStyle w:val="ListNumber"/>
        <w:numPr>
          <w:ilvl w:val="0"/>
          <w:numId w:val="0"/>
        </w:numPr>
        <w:ind w:left="360" w:hanging="360"/>
      </w:pPr>
      <w:r>
        <w:rPr>
          <w:u w:val="single"/>
        </w:rPr>
        <w:t>__4__</w:t>
      </w:r>
      <w:r>
        <w:t xml:space="preserve"> </w:t>
      </w:r>
      <w:proofErr w:type="gramStart"/>
      <w:r>
        <w:t>The</w:t>
      </w:r>
      <w:proofErr w:type="gramEnd"/>
      <w:r>
        <w:t xml:space="preserve"> instruction in IR is decoded and executed by the control unit.</w:t>
      </w:r>
    </w:p>
    <w:p w14:paraId="4E9BD886" w14:textId="77777777" w:rsidR="008F4B3B" w:rsidRDefault="00000000">
      <w:pPr>
        <w:pStyle w:val="ListNumber"/>
        <w:numPr>
          <w:ilvl w:val="0"/>
          <w:numId w:val="0"/>
        </w:numPr>
        <w:ind w:left="360" w:hanging="360"/>
      </w:pPr>
      <w:r>
        <w:t>__</w:t>
      </w:r>
      <w:r>
        <w:rPr>
          <w:u w:val="single"/>
        </w:rPr>
        <w:t>5__</w:t>
      </w:r>
      <w:r>
        <w:t xml:space="preserve"> </w:t>
      </w:r>
      <w:proofErr w:type="gramStart"/>
      <w:r>
        <w:t>The</w:t>
      </w:r>
      <w:proofErr w:type="gramEnd"/>
      <w:r>
        <w:t xml:space="preserve"> result of the execution is stored in AC/MQ or memory as required.</w:t>
      </w:r>
    </w:p>
    <w:p w14:paraId="4BCE61DF" w14:textId="77777777" w:rsidR="008F4B3B" w:rsidRDefault="00000000">
      <w:pPr>
        <w:pStyle w:val="ListNumber"/>
        <w:numPr>
          <w:ilvl w:val="0"/>
          <w:numId w:val="0"/>
        </w:numPr>
        <w:ind w:left="360" w:hanging="360"/>
      </w:pPr>
      <w:r>
        <w:rPr>
          <w:u w:val="single"/>
        </w:rPr>
        <w:t>__6</w:t>
      </w:r>
      <w:proofErr w:type="gramStart"/>
      <w:r>
        <w:rPr>
          <w:u w:val="single"/>
        </w:rPr>
        <w:t>_</w:t>
      </w:r>
      <w:r>
        <w:t xml:space="preserve">  The</w:t>
      </w:r>
      <w:proofErr w:type="gramEnd"/>
      <w:r>
        <w:t xml:space="preserve"> PC is updated to point to the next instruction.</w:t>
      </w:r>
    </w:p>
    <w:p w14:paraId="478D9602" w14:textId="77777777" w:rsidR="008F4B3B" w:rsidRDefault="00000000">
      <w:pPr>
        <w:pStyle w:val="Heading2"/>
      </w:pPr>
      <w:r>
        <w:t>4. IAS Instruction Set</w:t>
      </w:r>
    </w:p>
    <w:p w14:paraId="1DC09715" w14:textId="77777777" w:rsidR="008F4B3B" w:rsidRDefault="00000000">
      <w:r>
        <w:t>The IAS Computer used a limited but powerful instruction set that served as the foundation of modern processors. Each instruction was 20 bits long, with an 8-bit operation code (opcode) and a 12-bit memory address. Some key instructions included:</w:t>
      </w:r>
      <w:r>
        <w:br/>
      </w:r>
      <w:r>
        <w:br/>
        <w:t>• Load (data from memory to AC)</w:t>
      </w:r>
      <w:r>
        <w:br/>
        <w:t>• Store (data from AC to memory)</w:t>
      </w:r>
      <w:r>
        <w:br/>
        <w:t>• Add/Subtract (between AC and memory contents)</w:t>
      </w:r>
      <w:r>
        <w:br/>
        <w:t>• Multiply/Divide (using AC and MQ registers)</w:t>
      </w:r>
      <w:r>
        <w:br/>
        <w:t>• Transfer control (jumps and conditional branches)</w:t>
      </w:r>
      <w:r>
        <w:br/>
      </w:r>
      <w:r>
        <w:br/>
        <w:t>This instruction set provided the essential capabilities needed to perform arithmetic, data transfer, and control operations.</w:t>
      </w:r>
    </w:p>
    <w:p w14:paraId="0070B7A1" w14:textId="77777777" w:rsidR="008F4B3B" w:rsidRDefault="008F4B3B">
      <w:pPr>
        <w:pStyle w:val="Heading2"/>
      </w:pPr>
    </w:p>
    <w:p w14:paraId="7F415B66" w14:textId="77777777" w:rsidR="008F4B3B" w:rsidRDefault="00000000">
      <w:pPr>
        <w:pStyle w:val="Heading2"/>
      </w:pPr>
      <w:r>
        <w:t>5. Review Questions</w:t>
      </w:r>
    </w:p>
    <w:p w14:paraId="095C55F0" w14:textId="77777777" w:rsidR="008F4B3B" w:rsidRDefault="008F4B3B"/>
    <w:p w14:paraId="36599D33" w14:textId="77777777" w:rsidR="008F4B3B" w:rsidRDefault="00000000">
      <w:pPr>
        <w:pStyle w:val="ListNumber"/>
        <w:numPr>
          <w:ilvl w:val="0"/>
          <w:numId w:val="0"/>
        </w:numPr>
        <w:ind w:left="360" w:hanging="360"/>
      </w:pPr>
      <w:r>
        <w:t>1. The IAS Computer was designed at which institution?</w:t>
      </w:r>
    </w:p>
    <w:p w14:paraId="26F06C2B" w14:textId="77777777" w:rsidR="008F4B3B" w:rsidRDefault="00000000">
      <w:pPr>
        <w:pStyle w:val="ListBullet"/>
      </w:pPr>
      <w:r>
        <w:t>a) Harvard University</w:t>
      </w:r>
    </w:p>
    <w:p w14:paraId="707281C3" w14:textId="77777777" w:rsidR="008F4B3B" w:rsidRDefault="00000000">
      <w:pPr>
        <w:pStyle w:val="ListBullet"/>
        <w:rPr>
          <w:b/>
          <w:bCs/>
          <w:color w:val="007BB8"/>
        </w:rPr>
      </w:pPr>
      <w:r>
        <w:rPr>
          <w:b/>
          <w:bCs/>
          <w:color w:val="007BB8"/>
        </w:rPr>
        <w:t>b) Princeton Institute for Advanced Study</w:t>
      </w:r>
    </w:p>
    <w:p w14:paraId="73E9155D" w14:textId="77777777" w:rsidR="008F4B3B" w:rsidRDefault="00000000">
      <w:pPr>
        <w:pStyle w:val="ListBullet"/>
      </w:pPr>
      <w:r>
        <w:t>c) MIT</w:t>
      </w:r>
    </w:p>
    <w:p w14:paraId="4FE596FB" w14:textId="77777777" w:rsidR="008F4B3B" w:rsidRDefault="00000000">
      <w:pPr>
        <w:pStyle w:val="ListBullet"/>
      </w:pPr>
      <w:r>
        <w:t>d) Bell Labs</w:t>
      </w:r>
    </w:p>
    <w:p w14:paraId="35DE0150" w14:textId="77777777" w:rsidR="008F4B3B" w:rsidRDefault="00000000">
      <w:pPr>
        <w:pStyle w:val="ListNumber"/>
        <w:numPr>
          <w:ilvl w:val="0"/>
          <w:numId w:val="0"/>
        </w:numPr>
        <w:ind w:left="360" w:hanging="360"/>
      </w:pPr>
      <w:r>
        <w:t>2. Which register holds the address of the next instruction?</w:t>
      </w:r>
    </w:p>
    <w:p w14:paraId="20E523A5" w14:textId="77777777" w:rsidR="008F4B3B" w:rsidRDefault="00000000">
      <w:pPr>
        <w:pStyle w:val="ListBullet"/>
      </w:pPr>
      <w:r>
        <w:t>a) IR</w:t>
      </w:r>
    </w:p>
    <w:p w14:paraId="119532A8" w14:textId="77777777" w:rsidR="008F4B3B" w:rsidRDefault="00000000">
      <w:pPr>
        <w:pStyle w:val="ListBullet"/>
      </w:pPr>
      <w:r>
        <w:t>b) AC</w:t>
      </w:r>
    </w:p>
    <w:p w14:paraId="23C515F9" w14:textId="77777777" w:rsidR="008F4B3B" w:rsidRDefault="00000000">
      <w:pPr>
        <w:pStyle w:val="ListBullet"/>
        <w:rPr>
          <w:b/>
          <w:bCs/>
          <w:color w:val="007BB8"/>
        </w:rPr>
      </w:pPr>
      <w:r>
        <w:rPr>
          <w:b/>
          <w:bCs/>
          <w:color w:val="007BB8"/>
        </w:rPr>
        <w:t>c) PC</w:t>
      </w:r>
    </w:p>
    <w:p w14:paraId="5AE8BB1C" w14:textId="77777777" w:rsidR="008F4B3B" w:rsidRDefault="00000000">
      <w:pPr>
        <w:pStyle w:val="ListBullet"/>
      </w:pPr>
      <w:r>
        <w:t>d) MAR</w:t>
      </w:r>
    </w:p>
    <w:p w14:paraId="2D5F1038" w14:textId="77777777" w:rsidR="008F4B3B" w:rsidRDefault="00000000">
      <w:pPr>
        <w:pStyle w:val="ListNumber"/>
        <w:numPr>
          <w:ilvl w:val="0"/>
          <w:numId w:val="0"/>
        </w:numPr>
      </w:pPr>
      <w:r>
        <w:t>3. The IAS Computer followed which architecture?</w:t>
      </w:r>
    </w:p>
    <w:p w14:paraId="32FDEF2A" w14:textId="77777777" w:rsidR="008F4B3B" w:rsidRDefault="00000000">
      <w:pPr>
        <w:pStyle w:val="ListBullet"/>
      </w:pPr>
      <w:r>
        <w:t>a) Harvard</w:t>
      </w:r>
    </w:p>
    <w:p w14:paraId="52CCE849" w14:textId="77777777" w:rsidR="008F4B3B" w:rsidRDefault="00000000">
      <w:pPr>
        <w:pStyle w:val="ListBullet"/>
        <w:rPr>
          <w:b/>
          <w:bCs/>
          <w:color w:val="007BB8"/>
        </w:rPr>
      </w:pPr>
      <w:r>
        <w:rPr>
          <w:b/>
          <w:bCs/>
          <w:color w:val="007BB8"/>
        </w:rPr>
        <w:t>b) Von Neumann</w:t>
      </w:r>
    </w:p>
    <w:p w14:paraId="19F8240B" w14:textId="77777777" w:rsidR="008F4B3B" w:rsidRDefault="00000000">
      <w:pPr>
        <w:pStyle w:val="ListBullet"/>
      </w:pPr>
      <w:r>
        <w:t>c) RISC</w:t>
      </w:r>
    </w:p>
    <w:p w14:paraId="5F8B8692" w14:textId="77777777" w:rsidR="008F4B3B" w:rsidRDefault="00000000">
      <w:pPr>
        <w:pStyle w:val="ListBullet"/>
      </w:pPr>
      <w:r>
        <w:t>d) CISC</w:t>
      </w:r>
    </w:p>
    <w:p w14:paraId="06B6814F" w14:textId="77777777" w:rsidR="008F4B3B" w:rsidRDefault="00000000">
      <w:pPr>
        <w:pStyle w:val="ListNumber"/>
        <w:numPr>
          <w:ilvl w:val="0"/>
          <w:numId w:val="0"/>
        </w:numPr>
      </w:pPr>
      <w:r>
        <w:t>4. Word length of IAS Computer?</w:t>
      </w:r>
    </w:p>
    <w:p w14:paraId="228B6741" w14:textId="77777777" w:rsidR="008F4B3B" w:rsidRDefault="00000000">
      <w:pPr>
        <w:pStyle w:val="ListBullet"/>
      </w:pPr>
      <w:r>
        <w:t>a) 16 bits</w:t>
      </w:r>
    </w:p>
    <w:p w14:paraId="5904DAE4" w14:textId="77777777" w:rsidR="008F4B3B" w:rsidRDefault="00000000">
      <w:pPr>
        <w:pStyle w:val="ListBullet"/>
      </w:pPr>
      <w:r>
        <w:t>b) 32 bits</w:t>
      </w:r>
    </w:p>
    <w:p w14:paraId="2A4E3219" w14:textId="77777777" w:rsidR="008F4B3B" w:rsidRDefault="00000000">
      <w:pPr>
        <w:pStyle w:val="ListBullet"/>
        <w:rPr>
          <w:b/>
          <w:bCs/>
          <w:color w:val="007BB8"/>
        </w:rPr>
      </w:pPr>
      <w:r>
        <w:rPr>
          <w:b/>
          <w:bCs/>
          <w:color w:val="007BB8"/>
        </w:rPr>
        <w:t>c) 40 bits</w:t>
      </w:r>
    </w:p>
    <w:p w14:paraId="14E4B7AF" w14:textId="77777777" w:rsidR="008F4B3B" w:rsidRDefault="00000000">
      <w:pPr>
        <w:pStyle w:val="ListBullet"/>
      </w:pPr>
      <w:r>
        <w:t>d) 64 bits</w:t>
      </w:r>
    </w:p>
    <w:p w14:paraId="25677CCF" w14:textId="77777777" w:rsidR="008F4B3B" w:rsidRDefault="00000000">
      <w:pPr>
        <w:pStyle w:val="ListNumber"/>
        <w:numPr>
          <w:ilvl w:val="0"/>
          <w:numId w:val="0"/>
        </w:numPr>
      </w:pPr>
      <w:r>
        <w:t>5. Which instruction stops program execution?</w:t>
      </w:r>
    </w:p>
    <w:p w14:paraId="0E2BC893" w14:textId="77777777" w:rsidR="008F4B3B" w:rsidRDefault="00000000">
      <w:pPr>
        <w:pStyle w:val="ListBullet"/>
      </w:pPr>
      <w:r>
        <w:t>a) JUMP</w:t>
      </w:r>
    </w:p>
    <w:p w14:paraId="40BA6BCB" w14:textId="77777777" w:rsidR="008F4B3B" w:rsidRDefault="00000000">
      <w:pPr>
        <w:pStyle w:val="ListBullet"/>
      </w:pPr>
      <w:r>
        <w:t>b) STORE</w:t>
      </w:r>
    </w:p>
    <w:p w14:paraId="4AC63405" w14:textId="77777777" w:rsidR="008F4B3B" w:rsidRDefault="00000000">
      <w:pPr>
        <w:pStyle w:val="ListBullet"/>
        <w:rPr>
          <w:b/>
          <w:bCs/>
          <w:color w:val="007BB8"/>
        </w:rPr>
      </w:pPr>
      <w:r>
        <w:rPr>
          <w:b/>
          <w:bCs/>
          <w:color w:val="007BB8"/>
        </w:rPr>
        <w:t>c) HALT</w:t>
      </w:r>
    </w:p>
    <w:p w14:paraId="30C68586" w14:textId="77777777" w:rsidR="008F4B3B" w:rsidRDefault="00000000">
      <w:pPr>
        <w:pStyle w:val="ListBullet"/>
      </w:pPr>
      <w:r>
        <w:t>d) LOAD</w:t>
      </w:r>
    </w:p>
    <w:p w14:paraId="4AFD3A20" w14:textId="77777777" w:rsidR="008F4B3B" w:rsidRDefault="00000000">
      <w:pPr>
        <w:pStyle w:val="Heading1"/>
      </w:pPr>
      <w:r>
        <w:t>Part II – Programming Using IAS Simulator</w:t>
      </w:r>
    </w:p>
    <w:p w14:paraId="6FABAC4C" w14:textId="77777777" w:rsidR="008F4B3B" w:rsidRDefault="00000000">
      <w:pPr>
        <w:pStyle w:val="Heading1"/>
      </w:pPr>
      <w:r>
        <w:t>1. IAS Overview &amp; Programming Model</w:t>
      </w:r>
    </w:p>
    <w:p w14:paraId="27FDD52C" w14:textId="77777777" w:rsidR="008F4B3B" w:rsidRDefault="00000000">
      <w:r>
        <w:t>The IAS (Institute for Advanced Study) computer is a classic stored‑program machine with a 40‑bit word. Each word can hold either a 40‑bit data value or two 20‑bit instructions (LEFT: bits 0–19, RIGHT: bits 20–39). A 20‑bit instruction has an 8‑bit opcode and a 12‑bit address. The programming model is accumulator‑based with key registers: PC, AC, MQ, MAR, MBR, IR, and IBR. Programs execute left‑to‑right within a word, then proceed to the next word unless branched.</w:t>
      </w:r>
    </w:p>
    <w:p w14:paraId="4FE7D2AC" w14:textId="77777777" w:rsidR="008F4B3B" w:rsidRDefault="00000000">
      <w:pPr>
        <w:pStyle w:val="Heading1"/>
      </w:pPr>
      <w:r>
        <w:t>2. Using the Web IAS Simulator (</w:t>
      </w:r>
      <w:proofErr w:type="spellStart"/>
      <w:r>
        <w:t>Unicamp</w:t>
      </w:r>
      <w:proofErr w:type="spellEnd"/>
      <w:r>
        <w:t>)</w:t>
      </w:r>
    </w:p>
    <w:p w14:paraId="0B89FA96" w14:textId="77777777" w:rsidR="008F4B3B" w:rsidRDefault="00000000" w:rsidP="00447B9C">
      <w:pPr>
        <w:spacing w:after="0"/>
      </w:pPr>
      <w:r>
        <w:t>Open the Web IAS Simulator in a modern browser. The interface exposes controls like ‘Load Mem. Map into IAS Memory’, ‘Load Map from File’, ‘Reset’, ‘Zero Reg/Mem’, ‘Next’, ‘Step’, ‘Run All’, and a timing field ‘</w:t>
      </w:r>
      <w:proofErr w:type="spellStart"/>
      <w:r>
        <w:t>ms</w:t>
      </w:r>
      <w:proofErr w:type="spellEnd"/>
      <w:r>
        <w:t>/cycle’. Registers shown include PC, AC, MQ, MBR, IR, IBR, and MAR. The MAIN MEMORY panel visualizes addresses and instruction halves.</w:t>
      </w:r>
    </w:p>
    <w:p w14:paraId="475F07C3" w14:textId="77777777" w:rsidR="008F4B3B" w:rsidRDefault="00000000" w:rsidP="00447B9C">
      <w:pPr>
        <w:spacing w:after="0"/>
      </w:pPr>
      <w:r>
        <w:t>Recommended workflow:</w:t>
      </w:r>
    </w:p>
    <w:p w14:paraId="23B99151" w14:textId="77777777" w:rsidR="008F4B3B" w:rsidRDefault="00000000" w:rsidP="00447B9C">
      <w:pPr>
        <w:pStyle w:val="ListBullet"/>
        <w:spacing w:after="0"/>
      </w:pPr>
      <w:r>
        <w:t xml:space="preserve">Reset → Zero Reg/Mem to </w:t>
      </w:r>
      <w:proofErr w:type="gramStart"/>
      <w:r>
        <w:t>clear</w:t>
      </w:r>
      <w:proofErr w:type="gramEnd"/>
      <w:r>
        <w:t xml:space="preserve"> state.</w:t>
      </w:r>
    </w:p>
    <w:p w14:paraId="2108A339" w14:textId="77777777" w:rsidR="008F4B3B" w:rsidRDefault="00000000" w:rsidP="00447B9C">
      <w:pPr>
        <w:pStyle w:val="ListBullet"/>
        <w:spacing w:after="0"/>
      </w:pPr>
      <w:r>
        <w:lastRenderedPageBreak/>
        <w:t>Paste your program (or memory map) and use “Load Mem. Map into IAS Memory”. If available, you can load from a .txt file with “Load Map from File”.</w:t>
      </w:r>
    </w:p>
    <w:p w14:paraId="636A9088" w14:textId="77777777" w:rsidR="008F4B3B" w:rsidRDefault="00000000" w:rsidP="00447B9C">
      <w:pPr>
        <w:pStyle w:val="ListBullet"/>
        <w:spacing w:after="0"/>
      </w:pPr>
      <w:r>
        <w:t>Click Step to execute one micro‑step; Next to advance to the next instruction half; Run All to execute until HALT.</w:t>
      </w:r>
    </w:p>
    <w:p w14:paraId="0A378E8C" w14:textId="77777777" w:rsidR="008F4B3B" w:rsidRDefault="00000000" w:rsidP="00447B9C">
      <w:pPr>
        <w:pStyle w:val="ListBullet"/>
        <w:spacing w:after="0"/>
      </w:pPr>
      <w:r>
        <w:t>Observe register updates (PC/IR/IBR/AC/MQ) after each step to understand control flow and data movement.</w:t>
      </w:r>
    </w:p>
    <w:p w14:paraId="10643BDF" w14:textId="77777777" w:rsidR="008F4B3B" w:rsidRDefault="00000000" w:rsidP="00447B9C">
      <w:pPr>
        <w:spacing w:after="0"/>
      </w:pPr>
      <w:r>
        <w:t>Two instructions share one memory word. Branch targets must specify whether you jump to the LEFT (0:19) or RIGHT (20:39) half of the target word.</w:t>
      </w:r>
    </w:p>
    <w:p w14:paraId="70599786" w14:textId="77777777" w:rsidR="008F4B3B" w:rsidRDefault="00000000">
      <w:pPr>
        <w:pStyle w:val="Heading1"/>
      </w:pPr>
      <w:r>
        <w:t>3. Accepted Mnemonics &amp; Syntax (Web IAS)</w:t>
      </w:r>
    </w:p>
    <w:p w14:paraId="3816F4C1" w14:textId="77777777" w:rsidR="008F4B3B" w:rsidRDefault="00000000">
      <w:r>
        <w:t>The Web IAS Simulator accepts common mnemonics (case‑insensitive in many examples). Typical instruction set includes:</w:t>
      </w:r>
    </w:p>
    <w:p w14:paraId="63B85A5E" w14:textId="77777777" w:rsidR="008F4B3B" w:rsidRDefault="00000000" w:rsidP="00447B9C">
      <w:pPr>
        <w:spacing w:after="0"/>
      </w:pPr>
      <w:r>
        <w:rPr>
          <w:rFonts w:ascii="Consolas" w:hAnsi="Consolas"/>
        </w:rPr>
        <w:t>LD / LOAD M(X)           AC ← M[X]</w:t>
      </w:r>
    </w:p>
    <w:p w14:paraId="326FA237" w14:textId="77777777" w:rsidR="008F4B3B" w:rsidRDefault="00000000" w:rsidP="00447B9C">
      <w:pPr>
        <w:spacing w:after="0"/>
      </w:pPr>
      <w:r>
        <w:rPr>
          <w:rFonts w:ascii="Consolas" w:hAnsi="Consolas"/>
        </w:rPr>
        <w:t>LD- / LOAD -M(X)         AC ← −M[X]</w:t>
      </w:r>
    </w:p>
    <w:p w14:paraId="7FAED831" w14:textId="77777777" w:rsidR="008F4B3B" w:rsidRDefault="00000000" w:rsidP="00447B9C">
      <w:pPr>
        <w:spacing w:after="0"/>
      </w:pPr>
      <w:r>
        <w:rPr>
          <w:rFonts w:ascii="Consolas" w:hAnsi="Consolas"/>
        </w:rPr>
        <w:t>LD| / LOAD |M(X)|        AC ← |M[X]|</w:t>
      </w:r>
    </w:p>
    <w:p w14:paraId="71A8C330" w14:textId="77777777" w:rsidR="008F4B3B" w:rsidRDefault="00000000" w:rsidP="00447B9C">
      <w:pPr>
        <w:spacing w:after="0"/>
      </w:pPr>
      <w:r>
        <w:rPr>
          <w:rFonts w:ascii="Consolas" w:hAnsi="Consolas"/>
        </w:rPr>
        <w:t>ST / STOR M(X)           M[X] ← AC</w:t>
      </w:r>
    </w:p>
    <w:p w14:paraId="7254FE26" w14:textId="77777777" w:rsidR="008F4B3B" w:rsidRDefault="00000000" w:rsidP="00447B9C">
      <w:pPr>
        <w:spacing w:after="0"/>
      </w:pPr>
      <w:r>
        <w:rPr>
          <w:rFonts w:ascii="Consolas" w:hAnsi="Consolas"/>
        </w:rPr>
        <w:t>ADD M(X)                 AC ← AC + M[X]</w:t>
      </w:r>
    </w:p>
    <w:p w14:paraId="41A6DF6E" w14:textId="77777777" w:rsidR="008F4B3B" w:rsidRDefault="00000000" w:rsidP="00447B9C">
      <w:pPr>
        <w:spacing w:after="0"/>
      </w:pPr>
      <w:r>
        <w:rPr>
          <w:rFonts w:ascii="Consolas" w:hAnsi="Consolas"/>
        </w:rPr>
        <w:t>ADD| M(X)                AC ← AC + |M[X]|</w:t>
      </w:r>
    </w:p>
    <w:p w14:paraId="39D660E5" w14:textId="77777777" w:rsidR="008F4B3B" w:rsidRDefault="00000000" w:rsidP="00447B9C">
      <w:pPr>
        <w:spacing w:after="0"/>
      </w:pPr>
      <w:r>
        <w:rPr>
          <w:rFonts w:ascii="Consolas" w:hAnsi="Consolas"/>
        </w:rPr>
        <w:t>SUB M(X)                 AC ← AC − M[X]</w:t>
      </w:r>
    </w:p>
    <w:p w14:paraId="704FF42D" w14:textId="77777777" w:rsidR="008F4B3B" w:rsidRDefault="00000000" w:rsidP="00447B9C">
      <w:pPr>
        <w:spacing w:after="0"/>
      </w:pPr>
      <w:r>
        <w:rPr>
          <w:rFonts w:ascii="Consolas" w:hAnsi="Consolas"/>
        </w:rPr>
        <w:t>SUB| M(X)                AC ← AC − |M[X]|</w:t>
      </w:r>
    </w:p>
    <w:p w14:paraId="46574B06" w14:textId="77777777" w:rsidR="008F4B3B" w:rsidRDefault="00000000" w:rsidP="00447B9C">
      <w:pPr>
        <w:spacing w:after="0"/>
      </w:pPr>
      <w:proofErr w:type="spellStart"/>
      <w:r>
        <w:rPr>
          <w:rFonts w:ascii="Consolas" w:hAnsi="Consolas"/>
        </w:rPr>
        <w:t>LDmq</w:t>
      </w:r>
      <w:proofErr w:type="spellEnd"/>
      <w:r>
        <w:rPr>
          <w:rFonts w:ascii="Consolas" w:hAnsi="Consolas"/>
        </w:rPr>
        <w:t xml:space="preserve">                     AC ← MQ</w:t>
      </w:r>
    </w:p>
    <w:p w14:paraId="1DE5F595" w14:textId="77777777" w:rsidR="008F4B3B" w:rsidRDefault="00000000" w:rsidP="00447B9C">
      <w:pPr>
        <w:spacing w:after="0"/>
      </w:pPr>
      <w:proofErr w:type="spellStart"/>
      <w:r>
        <w:rPr>
          <w:rFonts w:ascii="Consolas" w:hAnsi="Consolas"/>
        </w:rPr>
        <w:t>LDmq_mx</w:t>
      </w:r>
      <w:proofErr w:type="spellEnd"/>
      <w:r>
        <w:rPr>
          <w:rFonts w:ascii="Consolas" w:hAnsi="Consolas"/>
        </w:rPr>
        <w:t xml:space="preserve"> / LDMQ M(X)     MQ ← M[X]</w:t>
      </w:r>
    </w:p>
    <w:p w14:paraId="1A0B04C9" w14:textId="77777777" w:rsidR="008F4B3B" w:rsidRDefault="00000000" w:rsidP="00447B9C">
      <w:pPr>
        <w:spacing w:after="0"/>
      </w:pPr>
      <w:r>
        <w:rPr>
          <w:rFonts w:ascii="Consolas" w:hAnsi="Consolas"/>
        </w:rPr>
        <w:t xml:space="preserve">MUL M(X)              </w:t>
      </w:r>
      <w:proofErr w:type="gramStart"/>
      <w:r>
        <w:rPr>
          <w:rFonts w:ascii="Consolas" w:hAnsi="Consolas"/>
        </w:rPr>
        <w:t xml:space="preserve">   (AC,MQ</w:t>
      </w:r>
      <w:proofErr w:type="gramEnd"/>
      <w:r>
        <w:rPr>
          <w:rFonts w:ascii="Consolas" w:hAnsi="Consolas"/>
        </w:rPr>
        <w:t>) ← MQ × M[X</w:t>
      </w:r>
      <w:proofErr w:type="gramStart"/>
      <w:r>
        <w:rPr>
          <w:rFonts w:ascii="Consolas" w:hAnsi="Consolas"/>
        </w:rPr>
        <w:t>]  (</w:t>
      </w:r>
      <w:proofErr w:type="gramEnd"/>
      <w:r>
        <w:rPr>
          <w:rFonts w:ascii="Consolas" w:hAnsi="Consolas"/>
        </w:rPr>
        <w:t>stored high in AC, low in MQ)</w:t>
      </w:r>
    </w:p>
    <w:p w14:paraId="33C35A94" w14:textId="77777777" w:rsidR="008F4B3B" w:rsidRDefault="00000000" w:rsidP="00447B9C">
      <w:pPr>
        <w:spacing w:after="0"/>
      </w:pPr>
      <w:r>
        <w:rPr>
          <w:rFonts w:ascii="Consolas" w:hAnsi="Consolas"/>
        </w:rPr>
        <w:t>DIV M(X)                 AC ← ⌊(AC:MQ)/M[X]</w:t>
      </w:r>
      <w:proofErr w:type="gramStart"/>
      <w:r>
        <w:rPr>
          <w:rFonts w:ascii="Consolas" w:hAnsi="Consolas"/>
        </w:rPr>
        <w:t>⌋ ;</w:t>
      </w:r>
      <w:proofErr w:type="gramEnd"/>
      <w:r>
        <w:rPr>
          <w:rFonts w:ascii="Consolas" w:hAnsi="Consolas"/>
        </w:rPr>
        <w:t xml:space="preserve"> MQ ← (AC:MQ) mod M[X]</w:t>
      </w:r>
    </w:p>
    <w:p w14:paraId="6876A526" w14:textId="77777777" w:rsidR="008F4B3B" w:rsidRDefault="00000000" w:rsidP="00447B9C">
      <w:pPr>
        <w:spacing w:after="0"/>
      </w:pPr>
      <w:r>
        <w:rPr>
          <w:rFonts w:ascii="Consolas" w:hAnsi="Consolas"/>
        </w:rPr>
        <w:t>LSH / RSH                Shift AC left/right</w:t>
      </w:r>
    </w:p>
    <w:p w14:paraId="2AAA844A" w14:textId="77777777" w:rsidR="008F4B3B" w:rsidRDefault="00000000" w:rsidP="00447B9C">
      <w:pPr>
        <w:spacing w:after="0"/>
      </w:pPr>
      <w:r>
        <w:rPr>
          <w:rFonts w:ascii="Consolas" w:hAnsi="Consolas"/>
        </w:rPr>
        <w:t>JMP M(X,0:19)            Jump to LEFT half of word X</w:t>
      </w:r>
    </w:p>
    <w:p w14:paraId="6AA1CA6B" w14:textId="77777777" w:rsidR="008F4B3B" w:rsidRDefault="00000000" w:rsidP="00447B9C">
      <w:pPr>
        <w:spacing w:after="0"/>
      </w:pPr>
      <w:r>
        <w:rPr>
          <w:rFonts w:ascii="Consolas" w:hAnsi="Consolas"/>
        </w:rPr>
        <w:t>JMP M(X,20:39)           Jump to RIGHT half of word X</w:t>
      </w:r>
    </w:p>
    <w:p w14:paraId="5BDF6C45" w14:textId="77777777" w:rsidR="008F4B3B" w:rsidRDefault="00000000" w:rsidP="00447B9C">
      <w:pPr>
        <w:spacing w:after="0"/>
      </w:pPr>
      <w:r>
        <w:rPr>
          <w:rFonts w:ascii="Consolas" w:hAnsi="Consolas"/>
        </w:rPr>
        <w:t>JMP+ M(X,0:19)</w:t>
      </w:r>
      <w:proofErr w:type="gramStart"/>
      <w:r>
        <w:rPr>
          <w:rFonts w:ascii="Consolas" w:hAnsi="Consolas"/>
        </w:rPr>
        <w:t>/(</w:t>
      </w:r>
      <w:proofErr w:type="gramEnd"/>
      <w:r>
        <w:rPr>
          <w:rFonts w:ascii="Consolas" w:hAnsi="Consolas"/>
        </w:rPr>
        <w:t>20:39)   Conditional jump if AC ≥ 0</w:t>
      </w:r>
    </w:p>
    <w:p w14:paraId="25498782" w14:textId="77777777" w:rsidR="008F4B3B" w:rsidRDefault="00000000" w:rsidP="00447B9C">
      <w:pPr>
        <w:spacing w:after="0"/>
      </w:pPr>
      <w:r>
        <w:rPr>
          <w:rFonts w:ascii="Consolas" w:hAnsi="Consolas"/>
        </w:rPr>
        <w:t>HALT                     Stop execution</w:t>
      </w:r>
    </w:p>
    <w:p w14:paraId="10E0440C" w14:textId="77777777" w:rsidR="008F4B3B" w:rsidRDefault="00000000">
      <w:r>
        <w:t xml:space="preserve">Labels generally refer to LEFT halves unless explicitly suffixed or mapped. When in doubt, use explicit forms like JMP </w:t>
      </w:r>
      <w:proofErr w:type="gramStart"/>
      <w:r>
        <w:t>M(</w:t>
      </w:r>
      <w:proofErr w:type="gramEnd"/>
      <w:r>
        <w:t>5,20:39).</w:t>
      </w:r>
    </w:p>
    <w:p w14:paraId="069F2E38" w14:textId="77777777" w:rsidR="008F4B3B" w:rsidRDefault="00000000">
      <w:pPr>
        <w:pStyle w:val="Heading1"/>
      </w:pPr>
      <w:r>
        <w:t>4. Lab 1 – Load/Store/Add on the Web Simulator</w:t>
      </w:r>
    </w:p>
    <w:p w14:paraId="23BCD41E" w14:textId="77777777" w:rsidR="008F4B3B" w:rsidRDefault="00000000">
      <w:r>
        <w:t>Objective: Add two values and store the result; observe AC/MBR/IR/IBR transitions.</w:t>
      </w:r>
    </w:p>
    <w:p w14:paraId="1E22381A" w14:textId="77777777" w:rsidR="008F4B3B" w:rsidRDefault="00000000" w:rsidP="00447B9C">
      <w:pPr>
        <w:spacing w:after="0"/>
      </w:pPr>
      <w:r>
        <w:rPr>
          <w:rFonts w:ascii="Consolas" w:hAnsi="Consolas"/>
        </w:rPr>
        <w:t>/ Program: SUM = A + B (Web IAS)</w:t>
      </w:r>
    </w:p>
    <w:p w14:paraId="21CEEF93" w14:textId="77777777" w:rsidR="008F4B3B" w:rsidRDefault="00000000" w:rsidP="00447B9C">
      <w:pPr>
        <w:spacing w:after="0"/>
      </w:pPr>
      <w:r>
        <w:rPr>
          <w:rFonts w:ascii="Consolas" w:hAnsi="Consolas"/>
        </w:rPr>
        <w:t>/ Code @ 000, Data @ 100+</w:t>
      </w:r>
    </w:p>
    <w:p w14:paraId="1AC9A1BD" w14:textId="77777777" w:rsidR="008F4B3B" w:rsidRDefault="00000000" w:rsidP="00447B9C">
      <w:pPr>
        <w:spacing w:after="0"/>
      </w:pPr>
      <w:r>
        <w:rPr>
          <w:rFonts w:ascii="Consolas" w:hAnsi="Consolas"/>
        </w:rPr>
        <w:t xml:space="preserve">000(0:19):     LOAD </w:t>
      </w:r>
      <w:proofErr w:type="gramStart"/>
      <w:r>
        <w:rPr>
          <w:rFonts w:ascii="Consolas" w:hAnsi="Consolas"/>
        </w:rPr>
        <w:t>M(</w:t>
      </w:r>
      <w:proofErr w:type="gramEnd"/>
      <w:r>
        <w:rPr>
          <w:rFonts w:ascii="Consolas" w:hAnsi="Consolas"/>
        </w:rPr>
        <w:t>100)</w:t>
      </w:r>
    </w:p>
    <w:p w14:paraId="444E8024" w14:textId="77777777" w:rsidR="008F4B3B" w:rsidRDefault="00000000" w:rsidP="00447B9C">
      <w:pPr>
        <w:spacing w:after="0"/>
      </w:pPr>
      <w:r>
        <w:rPr>
          <w:rFonts w:ascii="Consolas" w:hAnsi="Consolas"/>
        </w:rPr>
        <w:t xml:space="preserve">000(20:39):    </w:t>
      </w:r>
      <w:proofErr w:type="gramStart"/>
      <w:r>
        <w:rPr>
          <w:rFonts w:ascii="Consolas" w:hAnsi="Consolas"/>
        </w:rPr>
        <w:t>ADD  M</w:t>
      </w:r>
      <w:proofErr w:type="gramEnd"/>
      <w:r>
        <w:rPr>
          <w:rFonts w:ascii="Consolas" w:hAnsi="Consolas"/>
        </w:rPr>
        <w:t>(101)</w:t>
      </w:r>
    </w:p>
    <w:p w14:paraId="1296AC90" w14:textId="77777777" w:rsidR="008F4B3B" w:rsidRDefault="00000000" w:rsidP="00447B9C">
      <w:pPr>
        <w:spacing w:after="0"/>
      </w:pPr>
      <w:r>
        <w:rPr>
          <w:rFonts w:ascii="Consolas" w:hAnsi="Consolas"/>
        </w:rPr>
        <w:t xml:space="preserve">001(0:19):     ST   </w:t>
      </w:r>
      <w:proofErr w:type="gramStart"/>
      <w:r>
        <w:rPr>
          <w:rFonts w:ascii="Consolas" w:hAnsi="Consolas"/>
        </w:rPr>
        <w:t>M(</w:t>
      </w:r>
      <w:proofErr w:type="gramEnd"/>
      <w:r>
        <w:rPr>
          <w:rFonts w:ascii="Consolas" w:hAnsi="Consolas"/>
        </w:rPr>
        <w:t>102)</w:t>
      </w:r>
    </w:p>
    <w:p w14:paraId="38159B2D" w14:textId="7F56AFD1" w:rsidR="008F4B3B" w:rsidRDefault="00000000" w:rsidP="00447B9C">
      <w:pPr>
        <w:spacing w:after="0"/>
      </w:pPr>
      <w:r>
        <w:rPr>
          <w:rFonts w:ascii="Consolas" w:hAnsi="Consolas"/>
        </w:rPr>
        <w:t>001(20:39):    HALT</w:t>
      </w:r>
    </w:p>
    <w:p w14:paraId="2FEECC83" w14:textId="77777777" w:rsidR="008F4B3B" w:rsidRDefault="00000000" w:rsidP="00447B9C">
      <w:pPr>
        <w:spacing w:after="0"/>
      </w:pPr>
      <w:r>
        <w:rPr>
          <w:rFonts w:ascii="Consolas" w:hAnsi="Consolas"/>
        </w:rPr>
        <w:t>/ Data:</w:t>
      </w:r>
    </w:p>
    <w:p w14:paraId="77289C25" w14:textId="77777777" w:rsidR="008F4B3B" w:rsidRDefault="00000000" w:rsidP="00447B9C">
      <w:pPr>
        <w:spacing w:after="0"/>
      </w:pPr>
      <w:r>
        <w:rPr>
          <w:rFonts w:ascii="Consolas" w:hAnsi="Consolas"/>
        </w:rPr>
        <w:t>100: 23</w:t>
      </w:r>
    </w:p>
    <w:p w14:paraId="6BFB407C" w14:textId="77777777" w:rsidR="008F4B3B" w:rsidRDefault="00000000" w:rsidP="00447B9C">
      <w:pPr>
        <w:spacing w:after="0"/>
      </w:pPr>
      <w:r>
        <w:rPr>
          <w:rFonts w:ascii="Consolas" w:hAnsi="Consolas"/>
        </w:rPr>
        <w:t>101: 11</w:t>
      </w:r>
    </w:p>
    <w:p w14:paraId="20E5B76E" w14:textId="77777777" w:rsidR="008F4B3B" w:rsidRDefault="00000000" w:rsidP="00447B9C">
      <w:pPr>
        <w:spacing w:after="0"/>
      </w:pPr>
      <w:r>
        <w:rPr>
          <w:rFonts w:ascii="Consolas" w:hAnsi="Consolas"/>
        </w:rPr>
        <w:t>102: 0</w:t>
      </w:r>
    </w:p>
    <w:p w14:paraId="27BABD78" w14:textId="77777777" w:rsidR="008F4B3B" w:rsidRDefault="00000000">
      <w:r>
        <w:t>Steps on the Web Simulator:</w:t>
      </w:r>
    </w:p>
    <w:p w14:paraId="42037B83" w14:textId="77777777" w:rsidR="008F4B3B" w:rsidRDefault="00000000" w:rsidP="00447B9C">
      <w:pPr>
        <w:pStyle w:val="ListBullet"/>
        <w:spacing w:after="0"/>
      </w:pPr>
      <w:r>
        <w:t>Reset → Zero Reg/Mem.</w:t>
      </w:r>
    </w:p>
    <w:p w14:paraId="71B13D74" w14:textId="77777777" w:rsidR="00447B9C" w:rsidRDefault="00000000" w:rsidP="00447B9C">
      <w:pPr>
        <w:pStyle w:val="ListBullet"/>
        <w:spacing w:after="0"/>
      </w:pPr>
      <w:r>
        <w:t>Paste the memory map and click “Load Mem. Map into IAS Memory”.</w:t>
      </w:r>
    </w:p>
    <w:p w14:paraId="7201A34A" w14:textId="781E4D86" w:rsidR="008F4B3B" w:rsidRDefault="00000000" w:rsidP="00447B9C">
      <w:pPr>
        <w:pStyle w:val="ListBullet"/>
        <w:spacing w:after="0"/>
      </w:pPr>
      <w:r>
        <w:t xml:space="preserve">Click Next and make a screenshot of each step until the program stops and verify </w:t>
      </w:r>
      <w:proofErr w:type="gramStart"/>
      <w:r>
        <w:t>M[</w:t>
      </w:r>
      <w:proofErr w:type="gramEnd"/>
      <w:r>
        <w:t>102] becomes 34.</w:t>
      </w:r>
    </w:p>
    <w:p w14:paraId="43E233DC" w14:textId="07137C58" w:rsidR="008F4B3B" w:rsidRDefault="008F4B3B">
      <w:pPr>
        <w:pStyle w:val="ListBullet"/>
        <w:numPr>
          <w:ilvl w:val="0"/>
          <w:numId w:val="0"/>
        </w:numPr>
        <w:ind w:left="360" w:hanging="360"/>
      </w:pPr>
    </w:p>
    <w:p w14:paraId="6DA5DCA2" w14:textId="2C426C78" w:rsidR="00447B9C" w:rsidRDefault="00447B9C">
      <w:pPr>
        <w:pStyle w:val="ListBullet"/>
        <w:numPr>
          <w:ilvl w:val="0"/>
          <w:numId w:val="0"/>
        </w:numPr>
        <w:ind w:left="360" w:hanging="360"/>
      </w:pPr>
    </w:p>
    <w:p w14:paraId="666DCEB1" w14:textId="083A334A" w:rsidR="008F4B3B" w:rsidRDefault="00447B9C" w:rsidP="00447B9C">
      <w:pPr>
        <w:pStyle w:val="ListBullet"/>
        <w:numPr>
          <w:ilvl w:val="0"/>
          <w:numId w:val="0"/>
        </w:numPr>
      </w:pPr>
      <w:r w:rsidRPr="00015415">
        <w:rPr>
          <w:rFonts w:ascii="Arial Black" w:hAnsi="Arial Black"/>
        </w:rPr>
        <w:lastRenderedPageBreak/>
        <w:drawing>
          <wp:anchor distT="0" distB="0" distL="114300" distR="114300" simplePos="0" relativeHeight="251762688" behindDoc="1" locked="0" layoutInCell="1" allowOverlap="1" wp14:anchorId="36E680E0" wp14:editId="5DD7AB84">
            <wp:simplePos x="0" y="0"/>
            <wp:positionH relativeFrom="column">
              <wp:posOffset>-830580</wp:posOffset>
            </wp:positionH>
            <wp:positionV relativeFrom="page">
              <wp:posOffset>9128125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4340603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4060338" name=""/>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779072" behindDoc="1" locked="0" layoutInCell="1" allowOverlap="1" wp14:anchorId="233AD217" wp14:editId="12CF3823">
            <wp:simplePos x="0" y="0"/>
            <wp:positionH relativeFrom="column">
              <wp:posOffset>2899410</wp:posOffset>
            </wp:positionH>
            <wp:positionV relativeFrom="page">
              <wp:posOffset>9133205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2806232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623236" name=""/>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317248" behindDoc="1" locked="0" layoutInCell="1" allowOverlap="1" wp14:anchorId="358CAE74" wp14:editId="2B617C38">
            <wp:simplePos x="0" y="0"/>
            <wp:positionH relativeFrom="margin">
              <wp:posOffset>-834390</wp:posOffset>
            </wp:positionH>
            <wp:positionV relativeFrom="page">
              <wp:posOffset>935990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3917781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1778177" name=""/>
                    <pic:cNvPicPr preferRelativeResize="0"/>
                  </pic:nvPicPr>
                  <pic:blipFill rotWithShape="1">
                    <a:blip r:embed="rId11" cstate="print">
                      <a:extLst>
                        <a:ext uri="{28A0092B-C50C-407E-A947-70E740481C1C}">
                          <a14:useLocalDpi xmlns:a14="http://schemas.microsoft.com/office/drawing/2010/main" val="0"/>
                        </a:ext>
                      </a:extLst>
                    </a:blip>
                    <a:srcRect l="29487"/>
                    <a:stretch>
                      <a:fillRect/>
                    </a:stretch>
                  </pic:blipFill>
                  <pic:spPr bwMode="auto">
                    <a:xfrm>
                      <a:off x="0" y="0"/>
                      <a:ext cx="3419475" cy="2627630"/>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602944" behindDoc="1" locked="0" layoutInCell="1" allowOverlap="1" wp14:anchorId="23AA5F64" wp14:editId="55E737AD">
            <wp:simplePos x="0" y="0"/>
            <wp:positionH relativeFrom="column">
              <wp:posOffset>-819150</wp:posOffset>
            </wp:positionH>
            <wp:positionV relativeFrom="page">
              <wp:posOffset>6389370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2774427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7442715" name=""/>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691008" behindDoc="1" locked="0" layoutInCell="1" allowOverlap="1" wp14:anchorId="3D4955E9" wp14:editId="224FBEB1">
            <wp:simplePos x="0" y="0"/>
            <wp:positionH relativeFrom="margin">
              <wp:posOffset>2884170</wp:posOffset>
            </wp:positionH>
            <wp:positionV relativeFrom="page">
              <wp:posOffset>6407150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0434447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444714" name=""/>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457536" behindDoc="1" locked="0" layoutInCell="1" allowOverlap="1" wp14:anchorId="7893F8F7" wp14:editId="685353C8">
            <wp:simplePos x="0" y="0"/>
            <wp:positionH relativeFrom="margin">
              <wp:posOffset>-826770</wp:posOffset>
            </wp:positionH>
            <wp:positionV relativeFrom="page">
              <wp:posOffset>3648710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24425368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253681" name=""/>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543552" behindDoc="1" locked="0" layoutInCell="1" allowOverlap="1" wp14:anchorId="58C34C36" wp14:editId="5FC2046F">
            <wp:simplePos x="0" y="0"/>
            <wp:positionH relativeFrom="page">
              <wp:posOffset>4034790</wp:posOffset>
            </wp:positionH>
            <wp:positionV relativeFrom="page">
              <wp:posOffset>3648710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9160726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6072662" name=""/>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Pr="00015415">
        <w:rPr>
          <w:rFonts w:ascii="Arial Black" w:hAnsi="Arial Black"/>
        </w:rPr>
        <w:drawing>
          <wp:anchor distT="0" distB="0" distL="114300" distR="114300" simplePos="0" relativeHeight="251400192" behindDoc="1" locked="0" layoutInCell="1" allowOverlap="1" wp14:anchorId="2ABB08CA" wp14:editId="3130FBEE">
            <wp:simplePos x="0" y="0"/>
            <wp:positionH relativeFrom="page">
              <wp:posOffset>4034790</wp:posOffset>
            </wp:positionH>
            <wp:positionV relativeFrom="page">
              <wp:posOffset>935990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967505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750546" name=""/>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3419475" cy="26276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1D9F3F96" w14:textId="77777777" w:rsidR="008F4B3B" w:rsidRDefault="00000000">
      <w:pPr>
        <w:pStyle w:val="Heading1"/>
      </w:pPr>
      <w:r>
        <w:lastRenderedPageBreak/>
        <w:t>5. Lab 2 – Branching with JUMP and JUMP+</w:t>
      </w:r>
    </w:p>
    <w:p w14:paraId="015712D8" w14:textId="77777777" w:rsidR="008F4B3B" w:rsidRDefault="00000000">
      <w:r>
        <w:t>Objective: Use conditional branching to compute |X| into Y.</w:t>
      </w:r>
    </w:p>
    <w:p w14:paraId="047AA889" w14:textId="77777777" w:rsidR="008F4B3B" w:rsidRDefault="00000000" w:rsidP="00447B9C">
      <w:pPr>
        <w:spacing w:after="0"/>
      </w:pPr>
      <w:r>
        <w:rPr>
          <w:rFonts w:ascii="Consolas" w:hAnsi="Consolas"/>
        </w:rPr>
        <w:t>/ ABS(X) -&gt; Y; X @120, Y @121</w:t>
      </w:r>
    </w:p>
    <w:p w14:paraId="70A04EDC" w14:textId="253CAE8B" w:rsidR="008F4B3B" w:rsidRDefault="00000000" w:rsidP="00447B9C">
      <w:pPr>
        <w:spacing w:after="0"/>
      </w:pPr>
      <w:r>
        <w:rPr>
          <w:rFonts w:ascii="Consolas" w:hAnsi="Consolas"/>
        </w:rPr>
        <w:t xml:space="preserve">000(0:19):     LOAD </w:t>
      </w:r>
      <w:proofErr w:type="gramStart"/>
      <w:r>
        <w:rPr>
          <w:rFonts w:ascii="Consolas" w:hAnsi="Consolas"/>
        </w:rPr>
        <w:t>M(</w:t>
      </w:r>
      <w:proofErr w:type="gramEnd"/>
      <w:r>
        <w:rPr>
          <w:rFonts w:ascii="Consolas" w:hAnsi="Consolas"/>
        </w:rPr>
        <w:t>120)</w:t>
      </w:r>
    </w:p>
    <w:p w14:paraId="50FE3102" w14:textId="77777777" w:rsidR="008F4B3B" w:rsidRDefault="00000000" w:rsidP="00447B9C">
      <w:pPr>
        <w:spacing w:after="0"/>
      </w:pPr>
      <w:r>
        <w:rPr>
          <w:rFonts w:ascii="Consolas" w:hAnsi="Consolas"/>
        </w:rPr>
        <w:t xml:space="preserve">000(20:39):    JMP+ </w:t>
      </w:r>
      <w:proofErr w:type="gramStart"/>
      <w:r>
        <w:rPr>
          <w:rFonts w:ascii="Consolas" w:hAnsi="Consolas"/>
        </w:rPr>
        <w:t>M(</w:t>
      </w:r>
      <w:proofErr w:type="gramEnd"/>
      <w:r>
        <w:rPr>
          <w:rFonts w:ascii="Consolas" w:hAnsi="Consolas"/>
        </w:rPr>
        <w:t>002,0:19)   / If AC ≥ 0, skip negate</w:t>
      </w:r>
    </w:p>
    <w:p w14:paraId="42AB07A6" w14:textId="77777777" w:rsidR="008F4B3B" w:rsidRDefault="00000000" w:rsidP="00447B9C">
      <w:pPr>
        <w:spacing w:after="0"/>
      </w:pPr>
      <w:r>
        <w:rPr>
          <w:rFonts w:ascii="Consolas" w:hAnsi="Consolas"/>
        </w:rPr>
        <w:t>001(0:19):     LOAD -</w:t>
      </w:r>
      <w:proofErr w:type="gramStart"/>
      <w:r>
        <w:rPr>
          <w:rFonts w:ascii="Consolas" w:hAnsi="Consolas"/>
        </w:rPr>
        <w:t>M(</w:t>
      </w:r>
      <w:proofErr w:type="gramEnd"/>
      <w:r>
        <w:rPr>
          <w:rFonts w:ascii="Consolas" w:hAnsi="Consolas"/>
        </w:rPr>
        <w:t>120)</w:t>
      </w:r>
    </w:p>
    <w:p w14:paraId="365130B0" w14:textId="77777777" w:rsidR="008F4B3B" w:rsidRDefault="00000000" w:rsidP="00447B9C">
      <w:pPr>
        <w:spacing w:after="0"/>
      </w:pPr>
      <w:r>
        <w:rPr>
          <w:rFonts w:ascii="Consolas" w:hAnsi="Consolas"/>
        </w:rPr>
        <w:t xml:space="preserve">001(20:39):    ST   </w:t>
      </w:r>
      <w:proofErr w:type="gramStart"/>
      <w:r>
        <w:rPr>
          <w:rFonts w:ascii="Consolas" w:hAnsi="Consolas"/>
        </w:rPr>
        <w:t>M(</w:t>
      </w:r>
      <w:proofErr w:type="gramEnd"/>
      <w:r>
        <w:rPr>
          <w:rFonts w:ascii="Consolas" w:hAnsi="Consolas"/>
        </w:rPr>
        <w:t>121)</w:t>
      </w:r>
    </w:p>
    <w:p w14:paraId="63C5B16B" w14:textId="77777777" w:rsidR="008F4B3B" w:rsidRDefault="00000000" w:rsidP="00447B9C">
      <w:pPr>
        <w:spacing w:after="0"/>
      </w:pPr>
      <w:r>
        <w:rPr>
          <w:rFonts w:ascii="Consolas" w:hAnsi="Consolas"/>
        </w:rPr>
        <w:t xml:space="preserve">002(0:19):     ST   </w:t>
      </w:r>
      <w:proofErr w:type="gramStart"/>
      <w:r>
        <w:rPr>
          <w:rFonts w:ascii="Consolas" w:hAnsi="Consolas"/>
        </w:rPr>
        <w:t>M(</w:t>
      </w:r>
      <w:proofErr w:type="gramEnd"/>
      <w:r>
        <w:rPr>
          <w:rFonts w:ascii="Consolas" w:hAnsi="Consolas"/>
        </w:rPr>
        <w:t>121)</w:t>
      </w:r>
    </w:p>
    <w:p w14:paraId="32343BC6" w14:textId="77777777" w:rsidR="008F4B3B" w:rsidRDefault="00000000" w:rsidP="00447B9C">
      <w:pPr>
        <w:spacing w:after="0"/>
      </w:pPr>
      <w:r>
        <w:rPr>
          <w:rFonts w:ascii="Consolas" w:hAnsi="Consolas"/>
        </w:rPr>
        <w:t>002(20:39):    HALT</w:t>
      </w:r>
    </w:p>
    <w:p w14:paraId="18E5F5F8" w14:textId="77777777" w:rsidR="008F4B3B" w:rsidRDefault="008F4B3B" w:rsidP="00447B9C">
      <w:pPr>
        <w:spacing w:after="0"/>
      </w:pPr>
    </w:p>
    <w:p w14:paraId="4919F92B" w14:textId="77777777" w:rsidR="008F4B3B" w:rsidRDefault="00000000" w:rsidP="00447B9C">
      <w:pPr>
        <w:spacing w:after="0"/>
      </w:pPr>
      <w:r>
        <w:rPr>
          <w:rFonts w:ascii="Consolas" w:hAnsi="Consolas"/>
        </w:rPr>
        <w:t>/ Data:</w:t>
      </w:r>
    </w:p>
    <w:p w14:paraId="0478CACE" w14:textId="77777777" w:rsidR="008F4B3B" w:rsidRDefault="00000000" w:rsidP="00447B9C">
      <w:pPr>
        <w:spacing w:after="0"/>
      </w:pPr>
      <w:r>
        <w:rPr>
          <w:rFonts w:ascii="Consolas" w:hAnsi="Consolas"/>
        </w:rPr>
        <w:t>120: -15   / try also 42</w:t>
      </w:r>
    </w:p>
    <w:p w14:paraId="2908EEB2" w14:textId="77777777" w:rsidR="008F4B3B" w:rsidRDefault="00000000" w:rsidP="00447B9C">
      <w:pPr>
        <w:spacing w:after="0"/>
      </w:pPr>
      <w:r>
        <w:rPr>
          <w:rFonts w:ascii="Consolas" w:hAnsi="Consolas"/>
        </w:rPr>
        <w:t>121: 0</w:t>
      </w:r>
    </w:p>
    <w:p w14:paraId="56B9DC6F" w14:textId="77777777" w:rsidR="008F4B3B" w:rsidRDefault="00000000">
      <w:r>
        <w:t>Follow‑ups:</w:t>
      </w:r>
    </w:p>
    <w:p w14:paraId="334A69E3" w14:textId="77777777" w:rsidR="008F4B3B" w:rsidRDefault="00000000">
      <w:pPr>
        <w:pStyle w:val="ListBullet"/>
      </w:pPr>
      <w:r>
        <w:t>Modify to compute max(</w:t>
      </w:r>
      <w:proofErr w:type="gramStart"/>
      <w:r>
        <w:t>X,Y</w:t>
      </w:r>
      <w:proofErr w:type="gramEnd"/>
      <w:r>
        <w:t>).</w:t>
      </w:r>
    </w:p>
    <w:p w14:paraId="48CD01F4" w14:textId="12ECFA6E" w:rsidR="008F4B3B" w:rsidRDefault="00000000">
      <w:pPr>
        <w:pStyle w:val="ListBullet"/>
      </w:pPr>
      <w:r>
        <w:t>Demonstrate a branch to the RIGHT half using JMP M(addr,20:39) and explain PC/IBR effects.</w:t>
      </w:r>
    </w:p>
    <w:p w14:paraId="7BD0DB55" w14:textId="6EBC3AFD" w:rsidR="008F4B3B" w:rsidRDefault="008F4B3B">
      <w:pPr>
        <w:pStyle w:val="ListBullet"/>
        <w:numPr>
          <w:ilvl w:val="0"/>
          <w:numId w:val="0"/>
        </w:numPr>
        <w:ind w:left="360" w:hanging="360"/>
      </w:pPr>
    </w:p>
    <w:p w14:paraId="167B4916" w14:textId="3B0542B4" w:rsidR="008F4B3B" w:rsidRPr="00447B9C" w:rsidRDefault="00447B9C" w:rsidP="00447B9C">
      <w:pPr>
        <w:pStyle w:val="ListBullet"/>
        <w:numPr>
          <w:ilvl w:val="0"/>
          <w:numId w:val="0"/>
        </w:numPr>
        <w:ind w:left="360" w:hanging="360"/>
        <w:jc w:val="center"/>
        <w:rPr>
          <w:b/>
          <w:bCs/>
        </w:rPr>
      </w:pPr>
      <w:r w:rsidRPr="00447B9C">
        <w:rPr>
          <w:b/>
          <w:bCs/>
        </w:rPr>
        <w:t>For -15 application</w:t>
      </w:r>
    </w:p>
    <w:p w14:paraId="12AF988D" w14:textId="13EBBD94" w:rsidR="008F4B3B" w:rsidRDefault="00447B9C">
      <w:pPr>
        <w:pStyle w:val="ListBullet"/>
        <w:numPr>
          <w:ilvl w:val="0"/>
          <w:numId w:val="0"/>
        </w:numPr>
        <w:ind w:left="360" w:hanging="360"/>
      </w:pPr>
      <w:r w:rsidRPr="00447B9C">
        <w:drawing>
          <wp:anchor distT="0" distB="0" distL="114300" distR="114300" simplePos="0" relativeHeight="251804672" behindDoc="1" locked="0" layoutInCell="1" allowOverlap="1" wp14:anchorId="36B00057" wp14:editId="5A9B060F">
            <wp:simplePos x="0" y="0"/>
            <wp:positionH relativeFrom="column">
              <wp:posOffset>-750570</wp:posOffset>
            </wp:positionH>
            <wp:positionV relativeFrom="page">
              <wp:posOffset>5015865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1279555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7955517" name=""/>
                    <pic:cNvPicPr preferRelativeResize="0"/>
                  </pic:nvPicPr>
                  <pic:blipFill>
                    <a:blip r:embed="rId17"/>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47B9C">
        <w:drawing>
          <wp:anchor distT="0" distB="0" distL="114300" distR="114300" simplePos="0" relativeHeight="251829248" behindDoc="1" locked="0" layoutInCell="1" allowOverlap="1" wp14:anchorId="2F90549E" wp14:editId="19B1F1EE">
            <wp:simplePos x="0" y="0"/>
            <wp:positionH relativeFrom="column">
              <wp:posOffset>2782570</wp:posOffset>
            </wp:positionH>
            <wp:positionV relativeFrom="page">
              <wp:posOffset>5019675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6916182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618210" name=""/>
                    <pic:cNvPicPr preferRelativeResize="0"/>
                  </pic:nvPicPr>
                  <pic:blipFill>
                    <a:blip r:embed="rId18"/>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47B9C">
        <w:drawing>
          <wp:anchor distT="0" distB="0" distL="114300" distR="114300" simplePos="0" relativeHeight="251851776" behindDoc="1" locked="0" layoutInCell="1" allowOverlap="1" wp14:anchorId="32666A20" wp14:editId="496B201D">
            <wp:simplePos x="0" y="0"/>
            <wp:positionH relativeFrom="column">
              <wp:posOffset>-751840</wp:posOffset>
            </wp:positionH>
            <wp:positionV relativeFrom="page">
              <wp:posOffset>7890510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2644174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417414" name=""/>
                    <pic:cNvPicPr preferRelativeResize="0"/>
                  </pic:nvPicPr>
                  <pic:blipFill>
                    <a:blip r:embed="rId19"/>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47B9C">
        <w:drawing>
          <wp:anchor distT="0" distB="0" distL="114300" distR="114300" simplePos="0" relativeHeight="251875328" behindDoc="1" locked="0" layoutInCell="1" allowOverlap="1" wp14:anchorId="5C54BF96" wp14:editId="2EA6A094">
            <wp:simplePos x="0" y="0"/>
            <wp:positionH relativeFrom="column">
              <wp:posOffset>2769870</wp:posOffset>
            </wp:positionH>
            <wp:positionV relativeFrom="page">
              <wp:posOffset>7898130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730851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85176" name=""/>
                    <pic:cNvPicPr preferRelativeResize="0"/>
                  </pic:nvPicPr>
                  <pic:blipFill>
                    <a:blip r:embed="rId20"/>
                    <a:stretch>
                      <a:fillRect/>
                    </a:stretch>
                  </pic:blipFill>
                  <pic:spPr>
                    <a:xfrm>
                      <a:off x="0" y="0"/>
                      <a:ext cx="3419475" cy="26276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57C1E9A" w14:textId="1939DDAD" w:rsidR="008F4B3B" w:rsidRDefault="008F4B3B">
      <w:pPr>
        <w:pStyle w:val="ListBullet"/>
        <w:numPr>
          <w:ilvl w:val="0"/>
          <w:numId w:val="0"/>
        </w:numPr>
        <w:ind w:left="360" w:hanging="360"/>
      </w:pPr>
    </w:p>
    <w:p w14:paraId="35AF01CB" w14:textId="2F713AB8" w:rsidR="008F4B3B" w:rsidRDefault="008F4B3B">
      <w:pPr>
        <w:pStyle w:val="ListBullet"/>
        <w:numPr>
          <w:ilvl w:val="0"/>
          <w:numId w:val="0"/>
        </w:numPr>
        <w:ind w:left="360" w:hanging="360"/>
      </w:pPr>
    </w:p>
    <w:p w14:paraId="15E4885D" w14:textId="77777777" w:rsidR="008F4B3B" w:rsidRDefault="008F4B3B">
      <w:pPr>
        <w:pStyle w:val="ListBullet"/>
        <w:numPr>
          <w:ilvl w:val="0"/>
          <w:numId w:val="0"/>
        </w:numPr>
        <w:ind w:left="360" w:hanging="360"/>
      </w:pPr>
    </w:p>
    <w:p w14:paraId="7B50136D" w14:textId="77777777" w:rsidR="008F4B3B" w:rsidRDefault="008F4B3B">
      <w:pPr>
        <w:pStyle w:val="ListBullet"/>
        <w:numPr>
          <w:ilvl w:val="0"/>
          <w:numId w:val="0"/>
        </w:numPr>
        <w:ind w:left="360" w:hanging="360"/>
      </w:pPr>
    </w:p>
    <w:p w14:paraId="4A062CEA" w14:textId="76E0E23C" w:rsidR="008F4B3B" w:rsidRDefault="008F4B3B">
      <w:pPr>
        <w:pStyle w:val="ListBullet"/>
        <w:numPr>
          <w:ilvl w:val="0"/>
          <w:numId w:val="0"/>
        </w:numPr>
        <w:ind w:left="360" w:hanging="360"/>
      </w:pPr>
    </w:p>
    <w:p w14:paraId="69F5F1A2" w14:textId="79641674" w:rsidR="008F4B3B" w:rsidRDefault="008F4B3B">
      <w:pPr>
        <w:pStyle w:val="ListBullet"/>
        <w:numPr>
          <w:ilvl w:val="0"/>
          <w:numId w:val="0"/>
        </w:numPr>
        <w:ind w:left="360" w:hanging="360"/>
      </w:pPr>
    </w:p>
    <w:p w14:paraId="1B43D1E2" w14:textId="77777777" w:rsidR="008F4B3B" w:rsidRDefault="008F4B3B">
      <w:pPr>
        <w:pStyle w:val="ListBullet"/>
        <w:numPr>
          <w:ilvl w:val="0"/>
          <w:numId w:val="0"/>
        </w:numPr>
        <w:ind w:left="360" w:hanging="360"/>
      </w:pPr>
    </w:p>
    <w:p w14:paraId="13D79283" w14:textId="58967237" w:rsidR="008F4B3B" w:rsidRDefault="00447B9C">
      <w:pPr>
        <w:pStyle w:val="ListBullet"/>
        <w:numPr>
          <w:ilvl w:val="0"/>
          <w:numId w:val="0"/>
        </w:numPr>
        <w:ind w:left="360" w:hanging="360"/>
      </w:pPr>
      <w:r w:rsidRPr="00447B9C">
        <w:lastRenderedPageBreak/>
        <w:drawing>
          <wp:anchor distT="0" distB="0" distL="114300" distR="114300" simplePos="0" relativeHeight="251884544" behindDoc="1" locked="0" layoutInCell="1" allowOverlap="1" wp14:anchorId="254BD6C6" wp14:editId="2ABEAE10">
            <wp:simplePos x="0" y="0"/>
            <wp:positionH relativeFrom="column">
              <wp:posOffset>1024890</wp:posOffset>
            </wp:positionH>
            <wp:positionV relativeFrom="page">
              <wp:posOffset>3486150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09228817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2288179" name=""/>
                    <pic:cNvPicPr preferRelativeResize="0"/>
                  </pic:nvPicPr>
                  <pic:blipFill>
                    <a:blip r:embed="rId21"/>
                    <a:stretch>
                      <a:fillRect/>
                    </a:stretch>
                  </pic:blipFill>
                  <pic:spPr>
                    <a:xfrm>
                      <a:off x="0" y="0"/>
                      <a:ext cx="3419475" cy="2627630"/>
                    </a:xfrm>
                    <a:prstGeom prst="rect">
                      <a:avLst/>
                    </a:prstGeom>
                    <a:ln>
                      <a:solidFill>
                        <a:schemeClr val="tx1"/>
                      </a:solidFill>
                    </a:ln>
                  </pic:spPr>
                </pic:pic>
              </a:graphicData>
            </a:graphic>
          </wp:anchor>
        </w:drawing>
      </w:r>
      <w:r w:rsidRPr="00447B9C">
        <w:drawing>
          <wp:anchor distT="0" distB="0" distL="114300" distR="114300" simplePos="0" relativeHeight="251882496" behindDoc="1" locked="0" layoutInCell="1" allowOverlap="1" wp14:anchorId="767526B1" wp14:editId="4A5C2DB2">
            <wp:simplePos x="0" y="0"/>
            <wp:positionH relativeFrom="column">
              <wp:posOffset>2769870</wp:posOffset>
            </wp:positionH>
            <wp:positionV relativeFrom="page">
              <wp:posOffset>712470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5981265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8126562" name=""/>
                    <pic:cNvPicPr preferRelativeResize="0"/>
                  </pic:nvPicPr>
                  <pic:blipFill>
                    <a:blip r:embed="rId22"/>
                    <a:stretch>
                      <a:fillRect/>
                    </a:stretch>
                  </pic:blipFill>
                  <pic:spPr>
                    <a:xfrm>
                      <a:off x="0" y="0"/>
                      <a:ext cx="3419475" cy="2627630"/>
                    </a:xfrm>
                    <a:prstGeom prst="rect">
                      <a:avLst/>
                    </a:prstGeom>
                    <a:ln>
                      <a:solidFill>
                        <a:schemeClr val="tx1"/>
                      </a:solidFill>
                    </a:ln>
                  </pic:spPr>
                </pic:pic>
              </a:graphicData>
            </a:graphic>
          </wp:anchor>
        </w:drawing>
      </w:r>
      <w:r w:rsidRPr="00447B9C">
        <w:drawing>
          <wp:anchor distT="0" distB="0" distL="114300" distR="114300" simplePos="0" relativeHeight="251878400" behindDoc="1" locked="0" layoutInCell="1" allowOverlap="1" wp14:anchorId="681CB3A3" wp14:editId="51712CD5">
            <wp:simplePos x="0" y="0"/>
            <wp:positionH relativeFrom="column">
              <wp:posOffset>-812800</wp:posOffset>
            </wp:positionH>
            <wp:positionV relativeFrom="page">
              <wp:posOffset>704215</wp:posOffset>
            </wp:positionV>
            <wp:extent cx="3420000" cy="2628000"/>
            <wp:effectExtent l="19050" t="19050" r="28575" b="20320"/>
            <wp:wrapTight wrapText="bothSides">
              <wp:wrapPolygon edited="0">
                <wp:start x="-120" y="-157"/>
                <wp:lineTo x="-120" y="21610"/>
                <wp:lineTo x="21660" y="21610"/>
                <wp:lineTo x="21660" y="-157"/>
                <wp:lineTo x="-120" y="-157"/>
              </wp:wrapPolygon>
            </wp:wrapTight>
            <wp:docPr id="17302847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0284742" name=""/>
                    <pic:cNvPicPr preferRelativeResize="0"/>
                  </pic:nvPicPr>
                  <pic:blipFill>
                    <a:blip r:embed="rId23"/>
                    <a:stretch>
                      <a:fillRect/>
                    </a:stretch>
                  </pic:blipFill>
                  <pic:spPr>
                    <a:xfrm>
                      <a:off x="0" y="0"/>
                      <a:ext cx="3420000" cy="2628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01C6309" w14:textId="10BDB35B" w:rsidR="008F4B3B" w:rsidRDefault="008F4B3B" w:rsidP="00447B9C">
      <w:pPr>
        <w:pStyle w:val="ListBullet"/>
        <w:numPr>
          <w:ilvl w:val="0"/>
          <w:numId w:val="0"/>
        </w:numPr>
      </w:pPr>
    </w:p>
    <w:p w14:paraId="6C1039FE" w14:textId="4FCDA0C6" w:rsidR="008F4B3B" w:rsidRDefault="008F4B3B">
      <w:pPr>
        <w:pStyle w:val="ListBullet"/>
        <w:numPr>
          <w:ilvl w:val="0"/>
          <w:numId w:val="0"/>
        </w:numPr>
        <w:ind w:left="360" w:hanging="360"/>
      </w:pPr>
    </w:p>
    <w:p w14:paraId="458DAA6D" w14:textId="62D40606" w:rsidR="008F4B3B" w:rsidRDefault="008F4B3B">
      <w:pPr>
        <w:pStyle w:val="ListBullet"/>
        <w:numPr>
          <w:ilvl w:val="0"/>
          <w:numId w:val="0"/>
        </w:numPr>
        <w:ind w:left="360" w:hanging="360"/>
      </w:pPr>
    </w:p>
    <w:p w14:paraId="66CFF9D4" w14:textId="77777777" w:rsidR="008F4B3B" w:rsidRDefault="008F4B3B">
      <w:pPr>
        <w:pStyle w:val="ListBullet"/>
        <w:numPr>
          <w:ilvl w:val="0"/>
          <w:numId w:val="0"/>
        </w:numPr>
        <w:ind w:left="360" w:hanging="360"/>
      </w:pPr>
    </w:p>
    <w:p w14:paraId="53B018E0" w14:textId="77777777" w:rsidR="008F4B3B" w:rsidRDefault="008F4B3B">
      <w:pPr>
        <w:pStyle w:val="ListBullet"/>
        <w:numPr>
          <w:ilvl w:val="0"/>
          <w:numId w:val="0"/>
        </w:numPr>
        <w:ind w:left="360" w:hanging="360"/>
      </w:pPr>
    </w:p>
    <w:p w14:paraId="25B72191" w14:textId="77777777" w:rsidR="008F4B3B" w:rsidRDefault="008F4B3B">
      <w:pPr>
        <w:pStyle w:val="ListBullet"/>
        <w:numPr>
          <w:ilvl w:val="0"/>
          <w:numId w:val="0"/>
        </w:numPr>
        <w:ind w:left="360" w:hanging="360"/>
      </w:pPr>
    </w:p>
    <w:p w14:paraId="7D8F897E" w14:textId="77777777" w:rsidR="008F4B3B" w:rsidRDefault="008F4B3B">
      <w:pPr>
        <w:pStyle w:val="ListBullet"/>
        <w:numPr>
          <w:ilvl w:val="0"/>
          <w:numId w:val="0"/>
        </w:numPr>
        <w:ind w:left="360" w:hanging="360"/>
      </w:pPr>
    </w:p>
    <w:p w14:paraId="069AB477" w14:textId="77777777" w:rsidR="008F4B3B" w:rsidRDefault="008F4B3B">
      <w:pPr>
        <w:pStyle w:val="ListBullet"/>
        <w:numPr>
          <w:ilvl w:val="0"/>
          <w:numId w:val="0"/>
        </w:numPr>
        <w:ind w:left="360" w:hanging="360"/>
      </w:pPr>
    </w:p>
    <w:p w14:paraId="7809FF49" w14:textId="77777777" w:rsidR="008F4B3B" w:rsidRDefault="008F4B3B">
      <w:pPr>
        <w:pStyle w:val="ListBullet"/>
        <w:numPr>
          <w:ilvl w:val="0"/>
          <w:numId w:val="0"/>
        </w:numPr>
        <w:ind w:left="360" w:hanging="360"/>
      </w:pPr>
    </w:p>
    <w:p w14:paraId="32938D5B" w14:textId="77777777" w:rsidR="008F4B3B" w:rsidRDefault="008F4B3B">
      <w:pPr>
        <w:pStyle w:val="ListBullet"/>
        <w:numPr>
          <w:ilvl w:val="0"/>
          <w:numId w:val="0"/>
        </w:numPr>
        <w:ind w:left="360" w:hanging="360"/>
      </w:pPr>
    </w:p>
    <w:p w14:paraId="61A29D05" w14:textId="77777777" w:rsidR="008F4B3B" w:rsidRDefault="008F4B3B">
      <w:pPr>
        <w:pStyle w:val="ListBullet"/>
        <w:numPr>
          <w:ilvl w:val="0"/>
          <w:numId w:val="0"/>
        </w:numPr>
        <w:ind w:left="360" w:hanging="360"/>
      </w:pPr>
    </w:p>
    <w:p w14:paraId="366EB52A" w14:textId="77777777" w:rsidR="008F4B3B" w:rsidRDefault="008F4B3B">
      <w:pPr>
        <w:pStyle w:val="ListBullet"/>
        <w:numPr>
          <w:ilvl w:val="0"/>
          <w:numId w:val="0"/>
        </w:numPr>
        <w:ind w:left="360" w:hanging="360"/>
      </w:pPr>
    </w:p>
    <w:p w14:paraId="5028D8C2" w14:textId="77777777" w:rsidR="008F4B3B" w:rsidRDefault="008F4B3B">
      <w:pPr>
        <w:pStyle w:val="ListBullet"/>
        <w:numPr>
          <w:ilvl w:val="0"/>
          <w:numId w:val="0"/>
        </w:numPr>
        <w:ind w:left="360" w:hanging="360"/>
      </w:pPr>
    </w:p>
    <w:p w14:paraId="4A1075C6" w14:textId="77777777" w:rsidR="008F4B3B" w:rsidRDefault="008F4B3B">
      <w:pPr>
        <w:pStyle w:val="ListBullet"/>
        <w:numPr>
          <w:ilvl w:val="0"/>
          <w:numId w:val="0"/>
        </w:numPr>
        <w:ind w:left="360" w:hanging="360"/>
      </w:pPr>
    </w:p>
    <w:p w14:paraId="74830AF6" w14:textId="77777777" w:rsidR="008F4B3B" w:rsidRDefault="008F4B3B">
      <w:pPr>
        <w:pStyle w:val="ListBullet"/>
        <w:numPr>
          <w:ilvl w:val="0"/>
          <w:numId w:val="0"/>
        </w:numPr>
        <w:ind w:left="360" w:hanging="360"/>
      </w:pPr>
    </w:p>
    <w:p w14:paraId="62487DFF" w14:textId="275507F2" w:rsidR="008F4B3B" w:rsidRDefault="008F4B3B" w:rsidP="00447B9C">
      <w:pPr>
        <w:pStyle w:val="ListBullet"/>
        <w:numPr>
          <w:ilvl w:val="0"/>
          <w:numId w:val="0"/>
        </w:numPr>
        <w:ind w:left="360" w:hanging="360"/>
        <w:jc w:val="center"/>
      </w:pPr>
    </w:p>
    <w:p w14:paraId="123100EE" w14:textId="30A8FB38" w:rsidR="00447B9C" w:rsidRDefault="00447B9C" w:rsidP="00447B9C">
      <w:pPr>
        <w:pStyle w:val="ListBullet"/>
        <w:numPr>
          <w:ilvl w:val="0"/>
          <w:numId w:val="0"/>
        </w:numPr>
        <w:ind w:left="360" w:hanging="360"/>
        <w:jc w:val="center"/>
        <w:rPr>
          <w:b/>
          <w:bCs/>
        </w:rPr>
      </w:pPr>
      <w:r w:rsidRPr="00447B9C">
        <w:rPr>
          <w:b/>
          <w:bCs/>
        </w:rPr>
        <w:t xml:space="preserve">For </w:t>
      </w:r>
      <w:r>
        <w:rPr>
          <w:b/>
          <w:bCs/>
        </w:rPr>
        <w:t>42</w:t>
      </w:r>
      <w:r w:rsidRPr="00447B9C">
        <w:rPr>
          <w:b/>
          <w:bCs/>
        </w:rPr>
        <w:t xml:space="preserve"> </w:t>
      </w:r>
      <w:proofErr w:type="gramStart"/>
      <w:r w:rsidRPr="00447B9C">
        <w:rPr>
          <w:b/>
          <w:bCs/>
        </w:rPr>
        <w:t>application</w:t>
      </w:r>
      <w:proofErr w:type="gramEnd"/>
    </w:p>
    <w:p w14:paraId="5CD0CF6A" w14:textId="46CC62FE" w:rsidR="00447B9C" w:rsidRDefault="00352613" w:rsidP="00447B9C">
      <w:pPr>
        <w:pStyle w:val="ListBullet"/>
        <w:numPr>
          <w:ilvl w:val="0"/>
          <w:numId w:val="0"/>
        </w:numPr>
        <w:ind w:left="360" w:hanging="360"/>
        <w:rPr>
          <w:b/>
          <w:bCs/>
        </w:rPr>
      </w:pPr>
      <w:r w:rsidRPr="00352613">
        <w:drawing>
          <wp:anchor distT="0" distB="0" distL="114300" distR="114300" simplePos="0" relativeHeight="251953152" behindDoc="1" locked="0" layoutInCell="1" allowOverlap="1" wp14:anchorId="394217CB" wp14:editId="54E04C5E">
            <wp:simplePos x="0" y="0"/>
            <wp:positionH relativeFrom="column">
              <wp:posOffset>2838450</wp:posOffset>
            </wp:positionH>
            <wp:positionV relativeFrom="page">
              <wp:posOffset>9729470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11125390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1253908" name=""/>
                    <pic:cNvPicPr preferRelativeResize="0"/>
                  </pic:nvPicPr>
                  <pic:blipFill>
                    <a:blip r:embed="rId24"/>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52613">
        <w:drawing>
          <wp:anchor distT="0" distB="0" distL="114300" distR="114300" simplePos="0" relativeHeight="251936768" behindDoc="1" locked="0" layoutInCell="1" allowOverlap="1" wp14:anchorId="51269C0C" wp14:editId="29FE957F">
            <wp:simplePos x="0" y="0"/>
            <wp:positionH relativeFrom="column">
              <wp:posOffset>-731520</wp:posOffset>
            </wp:positionH>
            <wp:positionV relativeFrom="page">
              <wp:posOffset>9743440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8490715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071580" name=""/>
                    <pic:cNvPicPr preferRelativeResize="0"/>
                  </pic:nvPicPr>
                  <pic:blipFill>
                    <a:blip r:embed="rId25"/>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52613">
        <w:drawing>
          <wp:anchor distT="0" distB="0" distL="114300" distR="114300" simplePos="0" relativeHeight="251912192" behindDoc="1" locked="0" layoutInCell="1" allowOverlap="1" wp14:anchorId="1D9F2B07" wp14:editId="3BD7A8D5">
            <wp:simplePos x="0" y="0"/>
            <wp:positionH relativeFrom="column">
              <wp:posOffset>2834005</wp:posOffset>
            </wp:positionH>
            <wp:positionV relativeFrom="page">
              <wp:posOffset>7046595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958080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808089" name=""/>
                    <pic:cNvPicPr preferRelativeResize="0"/>
                  </pic:nvPicPr>
                  <pic:blipFill>
                    <a:blip r:embed="rId26"/>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52613">
        <w:rPr>
          <w:b/>
          <w:bCs/>
        </w:rPr>
        <w:drawing>
          <wp:anchor distT="0" distB="0" distL="114300" distR="114300" simplePos="0" relativeHeight="251898880" behindDoc="1" locked="0" layoutInCell="1" allowOverlap="1" wp14:anchorId="387F4A83" wp14:editId="5B74B7F0">
            <wp:simplePos x="0" y="0"/>
            <wp:positionH relativeFrom="column">
              <wp:posOffset>-739140</wp:posOffset>
            </wp:positionH>
            <wp:positionV relativeFrom="page">
              <wp:posOffset>7055485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8424395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439576" name=""/>
                    <pic:cNvPicPr preferRelativeResize="0"/>
                  </pic:nvPicPr>
                  <pic:blipFill>
                    <a:blip r:embed="rId27"/>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CC018D3" w14:textId="51FDF5FF" w:rsidR="00447B9C" w:rsidRPr="00447B9C" w:rsidRDefault="00352613" w:rsidP="00447B9C">
      <w:pPr>
        <w:pStyle w:val="ListBullet"/>
        <w:numPr>
          <w:ilvl w:val="0"/>
          <w:numId w:val="0"/>
        </w:numPr>
        <w:ind w:left="360" w:hanging="360"/>
        <w:rPr>
          <w:b/>
          <w:bCs/>
        </w:rPr>
      </w:pPr>
      <w:r w:rsidRPr="00352613">
        <w:lastRenderedPageBreak/>
        <w:drawing>
          <wp:anchor distT="0" distB="0" distL="114300" distR="114300" simplePos="0" relativeHeight="251971584" behindDoc="1" locked="0" layoutInCell="1" allowOverlap="1" wp14:anchorId="1EAFC7DF" wp14:editId="2990A59F">
            <wp:simplePos x="0" y="0"/>
            <wp:positionH relativeFrom="column">
              <wp:posOffset>1024890</wp:posOffset>
            </wp:positionH>
            <wp:positionV relativeFrom="page">
              <wp:posOffset>2922270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0298684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868432" name=""/>
                    <pic:cNvPicPr preferRelativeResize="0"/>
                  </pic:nvPicPr>
                  <pic:blipFill>
                    <a:blip r:embed="rId28"/>
                    <a:stretch>
                      <a:fillRect/>
                    </a:stretch>
                  </pic:blipFill>
                  <pic:spPr>
                    <a:xfrm>
                      <a:off x="0" y="0"/>
                      <a:ext cx="3419475" cy="2627630"/>
                    </a:xfrm>
                    <a:prstGeom prst="rect">
                      <a:avLst/>
                    </a:prstGeom>
                    <a:ln>
                      <a:solidFill>
                        <a:schemeClr val="tx1"/>
                      </a:solidFill>
                    </a:ln>
                  </pic:spPr>
                </pic:pic>
              </a:graphicData>
            </a:graphic>
          </wp:anchor>
        </w:drawing>
      </w:r>
      <w:r w:rsidRPr="00352613">
        <w:drawing>
          <wp:anchor distT="0" distB="0" distL="114300" distR="114300" simplePos="0" relativeHeight="251969536" behindDoc="1" locked="0" layoutInCell="1" allowOverlap="1" wp14:anchorId="1B5AF0C6" wp14:editId="1548A0FA">
            <wp:simplePos x="0" y="0"/>
            <wp:positionH relativeFrom="column">
              <wp:posOffset>2829560</wp:posOffset>
            </wp:positionH>
            <wp:positionV relativeFrom="page">
              <wp:posOffset>240665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6876789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7678999" name=""/>
                    <pic:cNvPicPr preferRelativeResize="0"/>
                  </pic:nvPicPr>
                  <pic:blipFill>
                    <a:blip r:embed="rId29"/>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52613">
        <w:rPr>
          <w:b/>
          <w:bCs/>
        </w:rPr>
        <w:drawing>
          <wp:anchor distT="0" distB="0" distL="114300" distR="114300" simplePos="0" relativeHeight="251956224" behindDoc="1" locked="0" layoutInCell="1" allowOverlap="1" wp14:anchorId="7F446202" wp14:editId="59788503">
            <wp:simplePos x="0" y="0"/>
            <wp:positionH relativeFrom="column">
              <wp:posOffset>-774700</wp:posOffset>
            </wp:positionH>
            <wp:positionV relativeFrom="page">
              <wp:posOffset>247015</wp:posOffset>
            </wp:positionV>
            <wp:extent cx="3420000" cy="2628000"/>
            <wp:effectExtent l="19050" t="19050" r="28575" b="20320"/>
            <wp:wrapTight wrapText="bothSides">
              <wp:wrapPolygon edited="0">
                <wp:start x="-120" y="-157"/>
                <wp:lineTo x="-120" y="21610"/>
                <wp:lineTo x="21660" y="21610"/>
                <wp:lineTo x="21660" y="-157"/>
                <wp:lineTo x="-120" y="-157"/>
              </wp:wrapPolygon>
            </wp:wrapTight>
            <wp:docPr id="2209080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908051" name=""/>
                    <pic:cNvPicPr preferRelativeResize="0"/>
                  </pic:nvPicPr>
                  <pic:blipFill>
                    <a:blip r:embed="rId30"/>
                    <a:stretch>
                      <a:fillRect/>
                    </a:stretch>
                  </pic:blipFill>
                  <pic:spPr>
                    <a:xfrm>
                      <a:off x="0" y="0"/>
                      <a:ext cx="3420000" cy="2628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2167894" w14:textId="4B27D407" w:rsidR="008F4B3B" w:rsidRDefault="008F4B3B">
      <w:pPr>
        <w:pStyle w:val="ListBullet"/>
        <w:numPr>
          <w:ilvl w:val="0"/>
          <w:numId w:val="0"/>
        </w:numPr>
        <w:ind w:left="360" w:hanging="360"/>
      </w:pPr>
    </w:p>
    <w:p w14:paraId="031C908C" w14:textId="17B92911" w:rsidR="008F4B3B" w:rsidRDefault="008F4B3B" w:rsidP="00352613">
      <w:pPr>
        <w:pStyle w:val="ListBullet"/>
        <w:numPr>
          <w:ilvl w:val="0"/>
          <w:numId w:val="0"/>
        </w:numPr>
        <w:ind w:left="360" w:hanging="360"/>
      </w:pPr>
    </w:p>
    <w:p w14:paraId="79E208F9" w14:textId="0B1C27BF" w:rsidR="008F4B3B" w:rsidRDefault="008F4B3B">
      <w:pPr>
        <w:pStyle w:val="ListBullet"/>
        <w:numPr>
          <w:ilvl w:val="0"/>
          <w:numId w:val="0"/>
        </w:numPr>
        <w:ind w:left="360" w:hanging="360"/>
      </w:pPr>
    </w:p>
    <w:p w14:paraId="6F7F288D" w14:textId="77777777" w:rsidR="008F4B3B" w:rsidRDefault="008F4B3B">
      <w:pPr>
        <w:pStyle w:val="ListBullet"/>
        <w:numPr>
          <w:ilvl w:val="0"/>
          <w:numId w:val="0"/>
        </w:numPr>
        <w:ind w:left="360" w:hanging="360"/>
      </w:pPr>
    </w:p>
    <w:p w14:paraId="7C438FF2" w14:textId="720FFE41" w:rsidR="008F4B3B" w:rsidRDefault="008F4B3B">
      <w:pPr>
        <w:pStyle w:val="ListBullet"/>
        <w:numPr>
          <w:ilvl w:val="0"/>
          <w:numId w:val="0"/>
        </w:numPr>
        <w:ind w:left="360" w:hanging="360"/>
      </w:pPr>
    </w:p>
    <w:p w14:paraId="46F63851" w14:textId="18334328" w:rsidR="008F4B3B" w:rsidRDefault="008F4B3B">
      <w:pPr>
        <w:pStyle w:val="ListBullet"/>
        <w:numPr>
          <w:ilvl w:val="0"/>
          <w:numId w:val="0"/>
        </w:numPr>
        <w:ind w:left="360" w:hanging="360"/>
      </w:pPr>
    </w:p>
    <w:p w14:paraId="6EDB4993" w14:textId="77777777" w:rsidR="008F4B3B" w:rsidRDefault="008F4B3B">
      <w:pPr>
        <w:pStyle w:val="ListBullet"/>
        <w:numPr>
          <w:ilvl w:val="0"/>
          <w:numId w:val="0"/>
        </w:numPr>
        <w:ind w:left="360" w:hanging="360"/>
      </w:pPr>
    </w:p>
    <w:p w14:paraId="6DA2778C" w14:textId="77777777" w:rsidR="008F4B3B" w:rsidRDefault="008F4B3B">
      <w:pPr>
        <w:pStyle w:val="ListBullet"/>
        <w:numPr>
          <w:ilvl w:val="0"/>
          <w:numId w:val="0"/>
        </w:numPr>
        <w:ind w:left="360" w:hanging="360"/>
      </w:pPr>
    </w:p>
    <w:p w14:paraId="0CD12C79" w14:textId="77777777" w:rsidR="008F4B3B" w:rsidRDefault="008F4B3B">
      <w:pPr>
        <w:pStyle w:val="ListBullet"/>
        <w:numPr>
          <w:ilvl w:val="0"/>
          <w:numId w:val="0"/>
        </w:numPr>
        <w:ind w:left="360" w:hanging="360"/>
      </w:pPr>
    </w:p>
    <w:p w14:paraId="4FA3E61D" w14:textId="77777777" w:rsidR="008F4B3B" w:rsidRDefault="008F4B3B">
      <w:pPr>
        <w:pStyle w:val="ListBullet"/>
        <w:numPr>
          <w:ilvl w:val="0"/>
          <w:numId w:val="0"/>
        </w:numPr>
        <w:ind w:left="360" w:hanging="360"/>
      </w:pPr>
    </w:p>
    <w:p w14:paraId="5DBFBD4D" w14:textId="77777777" w:rsidR="008F4B3B" w:rsidRDefault="008F4B3B">
      <w:pPr>
        <w:pStyle w:val="ListBullet"/>
        <w:numPr>
          <w:ilvl w:val="0"/>
          <w:numId w:val="0"/>
        </w:numPr>
        <w:ind w:left="360" w:hanging="360"/>
      </w:pPr>
    </w:p>
    <w:p w14:paraId="1FCE19DA" w14:textId="77777777" w:rsidR="008F4B3B" w:rsidRDefault="008F4B3B">
      <w:pPr>
        <w:pStyle w:val="ListBullet"/>
        <w:numPr>
          <w:ilvl w:val="0"/>
          <w:numId w:val="0"/>
        </w:numPr>
        <w:ind w:left="360" w:hanging="360"/>
      </w:pPr>
    </w:p>
    <w:p w14:paraId="40C282BB" w14:textId="77777777" w:rsidR="008F4B3B" w:rsidRDefault="008F4B3B">
      <w:pPr>
        <w:pStyle w:val="ListBullet"/>
        <w:numPr>
          <w:ilvl w:val="0"/>
          <w:numId w:val="0"/>
        </w:numPr>
        <w:ind w:left="360" w:hanging="360"/>
      </w:pPr>
    </w:p>
    <w:p w14:paraId="2BFDBFFC" w14:textId="77777777" w:rsidR="00352613" w:rsidRDefault="00352613">
      <w:pPr>
        <w:pStyle w:val="Heading1"/>
      </w:pPr>
    </w:p>
    <w:p w14:paraId="13ACA625" w14:textId="40BAF54C" w:rsidR="008F4B3B" w:rsidRDefault="00000000">
      <w:pPr>
        <w:pStyle w:val="Heading1"/>
      </w:pPr>
      <w:r>
        <w:t>6. Lab 3 – Loops &amp; Arrays on the Web Simulator</w:t>
      </w:r>
    </w:p>
    <w:p w14:paraId="616E9CF3" w14:textId="77777777" w:rsidR="008F4B3B" w:rsidRDefault="00000000">
      <w:r>
        <w:t xml:space="preserve">Objective: Sum N numbers at </w:t>
      </w:r>
      <w:proofErr w:type="gramStart"/>
      <w:r>
        <w:t>200..</w:t>
      </w:r>
      <w:proofErr w:type="gramEnd"/>
      <w:r>
        <w:t>(200+N−1) into SUM (199).</w:t>
      </w:r>
    </w:p>
    <w:p w14:paraId="6B88095D" w14:textId="77777777" w:rsidR="008F4B3B" w:rsidRDefault="00000000" w:rsidP="00352613">
      <w:pPr>
        <w:spacing w:after="0" w:line="360" w:lineRule="auto"/>
      </w:pPr>
      <w:r>
        <w:rPr>
          <w:rFonts w:ascii="Consolas" w:hAnsi="Consolas"/>
        </w:rPr>
        <w:t>/ SUM N elements; N @198; SUM @199</w:t>
      </w:r>
    </w:p>
    <w:p w14:paraId="5CDC34FC" w14:textId="77777777" w:rsidR="008F4B3B" w:rsidRDefault="00000000" w:rsidP="00352613">
      <w:pPr>
        <w:spacing w:after="0" w:line="360" w:lineRule="auto"/>
      </w:pPr>
      <w:r>
        <w:rPr>
          <w:rFonts w:ascii="Consolas" w:hAnsi="Consolas"/>
        </w:rPr>
        <w:t xml:space="preserve">000(0:19):     LOAD </w:t>
      </w:r>
      <w:proofErr w:type="gramStart"/>
      <w:r>
        <w:rPr>
          <w:rFonts w:ascii="Consolas" w:hAnsi="Consolas"/>
        </w:rPr>
        <w:t>M(</w:t>
      </w:r>
      <w:proofErr w:type="gramEnd"/>
      <w:r>
        <w:rPr>
          <w:rFonts w:ascii="Consolas" w:hAnsi="Consolas"/>
        </w:rPr>
        <w:t>198)        / N</w:t>
      </w:r>
    </w:p>
    <w:p w14:paraId="06E99FA9" w14:textId="77777777" w:rsidR="008F4B3B" w:rsidRDefault="00000000" w:rsidP="00352613">
      <w:pPr>
        <w:spacing w:after="0" w:line="360" w:lineRule="auto"/>
      </w:pPr>
      <w:r>
        <w:rPr>
          <w:rFonts w:ascii="Consolas" w:hAnsi="Consolas"/>
        </w:rPr>
        <w:t xml:space="preserve">000(20:39):    ST   </w:t>
      </w:r>
      <w:proofErr w:type="gramStart"/>
      <w:r>
        <w:rPr>
          <w:rFonts w:ascii="Consolas" w:hAnsi="Consolas"/>
        </w:rPr>
        <w:t>M(</w:t>
      </w:r>
      <w:proofErr w:type="gramEnd"/>
      <w:r>
        <w:rPr>
          <w:rFonts w:ascii="Consolas" w:hAnsi="Consolas"/>
        </w:rPr>
        <w:t>210)        / COUNT=N</w:t>
      </w:r>
    </w:p>
    <w:p w14:paraId="4B9ED063" w14:textId="77777777" w:rsidR="008F4B3B" w:rsidRDefault="00000000" w:rsidP="00352613">
      <w:pPr>
        <w:spacing w:after="0" w:line="360" w:lineRule="auto"/>
      </w:pPr>
      <w:r>
        <w:rPr>
          <w:rFonts w:ascii="Consolas" w:hAnsi="Consolas"/>
        </w:rPr>
        <w:t xml:space="preserve">001(0:19):     LOAD </w:t>
      </w:r>
      <w:proofErr w:type="gramStart"/>
      <w:r>
        <w:rPr>
          <w:rFonts w:ascii="Consolas" w:hAnsi="Consolas"/>
        </w:rPr>
        <w:t>M(</w:t>
      </w:r>
      <w:proofErr w:type="gramEnd"/>
      <w:r>
        <w:rPr>
          <w:rFonts w:ascii="Consolas" w:hAnsi="Consolas"/>
        </w:rPr>
        <w:t>199)        / ACCUM=0</w:t>
      </w:r>
    </w:p>
    <w:p w14:paraId="26AD566F" w14:textId="77777777" w:rsidR="008F4B3B" w:rsidRDefault="00000000" w:rsidP="00352613">
      <w:pPr>
        <w:spacing w:after="0" w:line="360" w:lineRule="auto"/>
      </w:pPr>
      <w:r>
        <w:rPr>
          <w:rFonts w:ascii="Consolas" w:hAnsi="Consolas"/>
        </w:rPr>
        <w:t xml:space="preserve">001(20:39):    ST   </w:t>
      </w:r>
      <w:proofErr w:type="gramStart"/>
      <w:r>
        <w:rPr>
          <w:rFonts w:ascii="Consolas" w:hAnsi="Consolas"/>
        </w:rPr>
        <w:t>M(</w:t>
      </w:r>
      <w:proofErr w:type="gramEnd"/>
      <w:r>
        <w:rPr>
          <w:rFonts w:ascii="Consolas" w:hAnsi="Consolas"/>
        </w:rPr>
        <w:t>211)</w:t>
      </w:r>
    </w:p>
    <w:p w14:paraId="62D9AC73" w14:textId="77777777" w:rsidR="008F4B3B" w:rsidRDefault="00000000" w:rsidP="00352613">
      <w:pPr>
        <w:spacing w:after="0" w:line="360" w:lineRule="auto"/>
      </w:pPr>
      <w:r>
        <w:rPr>
          <w:rFonts w:ascii="Consolas" w:hAnsi="Consolas"/>
        </w:rPr>
        <w:t xml:space="preserve">002(0:19):     LOAD </w:t>
      </w:r>
      <w:proofErr w:type="gramStart"/>
      <w:r>
        <w:rPr>
          <w:rFonts w:ascii="Consolas" w:hAnsi="Consolas"/>
        </w:rPr>
        <w:t>M(</w:t>
      </w:r>
      <w:proofErr w:type="gramEnd"/>
      <w:r>
        <w:rPr>
          <w:rFonts w:ascii="Consolas" w:hAnsi="Consolas"/>
        </w:rPr>
        <w:t>210)        / COUNT</w:t>
      </w:r>
    </w:p>
    <w:p w14:paraId="53B9A698" w14:textId="77777777" w:rsidR="008F4B3B" w:rsidRDefault="00000000" w:rsidP="00352613">
      <w:pPr>
        <w:spacing w:after="0" w:line="360" w:lineRule="auto"/>
      </w:pPr>
      <w:r>
        <w:rPr>
          <w:rFonts w:ascii="Consolas" w:hAnsi="Consolas"/>
        </w:rPr>
        <w:t xml:space="preserve">002(20:39):    JMP+ </w:t>
      </w:r>
      <w:proofErr w:type="gramStart"/>
      <w:r>
        <w:rPr>
          <w:rFonts w:ascii="Consolas" w:hAnsi="Consolas"/>
        </w:rPr>
        <w:t>M(</w:t>
      </w:r>
      <w:proofErr w:type="gramEnd"/>
      <w:r>
        <w:rPr>
          <w:rFonts w:ascii="Consolas" w:hAnsi="Consolas"/>
        </w:rPr>
        <w:t>004,0:19)   / if COUNT ≥ 0 continue</w:t>
      </w:r>
    </w:p>
    <w:p w14:paraId="143907DD" w14:textId="77777777" w:rsidR="008F4B3B" w:rsidRDefault="00000000" w:rsidP="00352613">
      <w:pPr>
        <w:spacing w:after="0" w:line="360" w:lineRule="auto"/>
      </w:pPr>
      <w:r>
        <w:rPr>
          <w:rFonts w:ascii="Consolas" w:hAnsi="Consolas"/>
        </w:rPr>
        <w:t xml:space="preserve">003(0:19):     </w:t>
      </w:r>
      <w:proofErr w:type="gramStart"/>
      <w:r>
        <w:rPr>
          <w:rFonts w:ascii="Consolas" w:hAnsi="Consolas"/>
        </w:rPr>
        <w:t>JMP  M</w:t>
      </w:r>
      <w:proofErr w:type="gramEnd"/>
      <w:r>
        <w:rPr>
          <w:rFonts w:ascii="Consolas" w:hAnsi="Consolas"/>
        </w:rPr>
        <w:t>(008,0:19)   / else done</w:t>
      </w:r>
    </w:p>
    <w:p w14:paraId="6AEF5950" w14:textId="77777777" w:rsidR="008F4B3B" w:rsidRDefault="00000000" w:rsidP="00352613">
      <w:pPr>
        <w:spacing w:after="0" w:line="360" w:lineRule="auto"/>
      </w:pPr>
      <w:r>
        <w:rPr>
          <w:rFonts w:ascii="Consolas" w:hAnsi="Consolas"/>
        </w:rPr>
        <w:t>003(20:39):    NOP                / (if supported; else leave blank/comment)</w:t>
      </w:r>
    </w:p>
    <w:p w14:paraId="7B423C75" w14:textId="77777777" w:rsidR="008F4B3B" w:rsidRDefault="00000000" w:rsidP="00352613">
      <w:pPr>
        <w:spacing w:after="0" w:line="360" w:lineRule="auto"/>
      </w:pPr>
      <w:r>
        <w:rPr>
          <w:rFonts w:ascii="Consolas" w:hAnsi="Consolas"/>
        </w:rPr>
        <w:t xml:space="preserve">004(0:19):     LOAD </w:t>
      </w:r>
      <w:proofErr w:type="gramStart"/>
      <w:r>
        <w:rPr>
          <w:rFonts w:ascii="Consolas" w:hAnsi="Consolas"/>
        </w:rPr>
        <w:t>M(</w:t>
      </w:r>
      <w:proofErr w:type="gramEnd"/>
      <w:r>
        <w:rPr>
          <w:rFonts w:ascii="Consolas" w:hAnsi="Consolas"/>
        </w:rPr>
        <w:t>211)        / ACCUM</w:t>
      </w:r>
    </w:p>
    <w:p w14:paraId="37165202" w14:textId="77777777" w:rsidR="008F4B3B" w:rsidRDefault="00000000" w:rsidP="00352613">
      <w:pPr>
        <w:spacing w:after="0" w:line="360" w:lineRule="auto"/>
      </w:pPr>
      <w:r>
        <w:rPr>
          <w:rFonts w:ascii="Consolas" w:hAnsi="Consolas"/>
        </w:rPr>
        <w:t xml:space="preserve">004(20:39):    </w:t>
      </w:r>
      <w:proofErr w:type="gramStart"/>
      <w:r>
        <w:rPr>
          <w:rFonts w:ascii="Consolas" w:hAnsi="Consolas"/>
        </w:rPr>
        <w:t>ADD  M</w:t>
      </w:r>
      <w:proofErr w:type="gramEnd"/>
      <w:r>
        <w:rPr>
          <w:rFonts w:ascii="Consolas" w:hAnsi="Consolas"/>
        </w:rPr>
        <w:t>(200)        / + *current*</w:t>
      </w:r>
    </w:p>
    <w:p w14:paraId="6E54FA27" w14:textId="77777777" w:rsidR="008F4B3B" w:rsidRDefault="00000000" w:rsidP="00352613">
      <w:pPr>
        <w:spacing w:after="0" w:line="360" w:lineRule="auto"/>
      </w:pPr>
      <w:r>
        <w:rPr>
          <w:rFonts w:ascii="Consolas" w:hAnsi="Consolas"/>
        </w:rPr>
        <w:t xml:space="preserve">005(0:19):     ST   </w:t>
      </w:r>
      <w:proofErr w:type="gramStart"/>
      <w:r>
        <w:rPr>
          <w:rFonts w:ascii="Consolas" w:hAnsi="Consolas"/>
        </w:rPr>
        <w:t>M(</w:t>
      </w:r>
      <w:proofErr w:type="gramEnd"/>
      <w:r>
        <w:rPr>
          <w:rFonts w:ascii="Consolas" w:hAnsi="Consolas"/>
        </w:rPr>
        <w:t>211)        / save</w:t>
      </w:r>
    </w:p>
    <w:p w14:paraId="4D0DABCB" w14:textId="77777777" w:rsidR="008F4B3B" w:rsidRDefault="00000000" w:rsidP="00352613">
      <w:pPr>
        <w:spacing w:after="0" w:line="360" w:lineRule="auto"/>
      </w:pPr>
      <w:r>
        <w:rPr>
          <w:rFonts w:ascii="Consolas" w:hAnsi="Consolas"/>
        </w:rPr>
        <w:t xml:space="preserve">005(20:39):    LOAD </w:t>
      </w:r>
      <w:proofErr w:type="gramStart"/>
      <w:r>
        <w:rPr>
          <w:rFonts w:ascii="Consolas" w:hAnsi="Consolas"/>
        </w:rPr>
        <w:t>M(</w:t>
      </w:r>
      <w:proofErr w:type="gramEnd"/>
      <w:r>
        <w:rPr>
          <w:rFonts w:ascii="Consolas" w:hAnsi="Consolas"/>
        </w:rPr>
        <w:t>210)        / COUNT</w:t>
      </w:r>
    </w:p>
    <w:p w14:paraId="20846DE1" w14:textId="77777777" w:rsidR="008F4B3B" w:rsidRDefault="00000000" w:rsidP="00352613">
      <w:pPr>
        <w:spacing w:after="0" w:line="360" w:lineRule="auto"/>
      </w:pPr>
      <w:r>
        <w:rPr>
          <w:rFonts w:ascii="Consolas" w:hAnsi="Consolas"/>
        </w:rPr>
        <w:t xml:space="preserve">006(0:19):     </w:t>
      </w:r>
      <w:proofErr w:type="gramStart"/>
      <w:r>
        <w:rPr>
          <w:rFonts w:ascii="Consolas" w:hAnsi="Consolas"/>
        </w:rPr>
        <w:t>SUB  M</w:t>
      </w:r>
      <w:proofErr w:type="gramEnd"/>
      <w:r>
        <w:rPr>
          <w:rFonts w:ascii="Consolas" w:hAnsi="Consolas"/>
        </w:rPr>
        <w:t>(212)        / −1</w:t>
      </w:r>
    </w:p>
    <w:p w14:paraId="13781021" w14:textId="77777777" w:rsidR="008F4B3B" w:rsidRDefault="00000000" w:rsidP="00352613">
      <w:pPr>
        <w:spacing w:after="0" w:line="360" w:lineRule="auto"/>
      </w:pPr>
      <w:r>
        <w:rPr>
          <w:rFonts w:ascii="Consolas" w:hAnsi="Consolas"/>
        </w:rPr>
        <w:t xml:space="preserve">006(20:39):    ST   </w:t>
      </w:r>
      <w:proofErr w:type="gramStart"/>
      <w:r>
        <w:rPr>
          <w:rFonts w:ascii="Consolas" w:hAnsi="Consolas"/>
        </w:rPr>
        <w:t>M(</w:t>
      </w:r>
      <w:proofErr w:type="gramEnd"/>
      <w:r>
        <w:rPr>
          <w:rFonts w:ascii="Consolas" w:hAnsi="Consolas"/>
        </w:rPr>
        <w:t>210)</w:t>
      </w:r>
    </w:p>
    <w:p w14:paraId="000F8F18" w14:textId="77777777" w:rsidR="008F4B3B" w:rsidRDefault="00000000" w:rsidP="00352613">
      <w:pPr>
        <w:spacing w:after="0" w:line="360" w:lineRule="auto"/>
      </w:pPr>
      <w:r>
        <w:rPr>
          <w:rFonts w:ascii="Consolas" w:hAnsi="Consolas"/>
        </w:rPr>
        <w:t xml:space="preserve">007(0:19):     LOAD </w:t>
      </w:r>
      <w:proofErr w:type="gramStart"/>
      <w:r>
        <w:rPr>
          <w:rFonts w:ascii="Consolas" w:hAnsi="Consolas"/>
        </w:rPr>
        <w:t>M(</w:t>
      </w:r>
      <w:proofErr w:type="gramEnd"/>
      <w:r>
        <w:rPr>
          <w:rFonts w:ascii="Consolas" w:hAnsi="Consolas"/>
        </w:rPr>
        <w:t xml:space="preserve">213)        / </w:t>
      </w:r>
      <w:proofErr w:type="spellStart"/>
      <w:r>
        <w:rPr>
          <w:rFonts w:ascii="Consolas" w:hAnsi="Consolas"/>
        </w:rPr>
        <w:t>ptr</w:t>
      </w:r>
      <w:proofErr w:type="spellEnd"/>
    </w:p>
    <w:p w14:paraId="6FF13BAC" w14:textId="77777777" w:rsidR="008F4B3B" w:rsidRDefault="00000000" w:rsidP="00352613">
      <w:pPr>
        <w:spacing w:after="0" w:line="360" w:lineRule="auto"/>
      </w:pPr>
      <w:r>
        <w:rPr>
          <w:rFonts w:ascii="Consolas" w:hAnsi="Consolas"/>
        </w:rPr>
        <w:t xml:space="preserve">007(20:39):    </w:t>
      </w:r>
      <w:proofErr w:type="gramStart"/>
      <w:r>
        <w:rPr>
          <w:rFonts w:ascii="Consolas" w:hAnsi="Consolas"/>
        </w:rPr>
        <w:t>ADD  M</w:t>
      </w:r>
      <w:proofErr w:type="gramEnd"/>
      <w:r>
        <w:rPr>
          <w:rFonts w:ascii="Consolas" w:hAnsi="Consolas"/>
        </w:rPr>
        <w:t>(212)        / +1</w:t>
      </w:r>
    </w:p>
    <w:p w14:paraId="148B18EB" w14:textId="77777777" w:rsidR="008F4B3B" w:rsidRDefault="00000000" w:rsidP="00352613">
      <w:pPr>
        <w:spacing w:after="0" w:line="360" w:lineRule="auto"/>
      </w:pPr>
      <w:r>
        <w:rPr>
          <w:rFonts w:ascii="Consolas" w:hAnsi="Consolas"/>
        </w:rPr>
        <w:t xml:space="preserve">008(0:19):     ST   </w:t>
      </w:r>
      <w:proofErr w:type="gramStart"/>
      <w:r>
        <w:rPr>
          <w:rFonts w:ascii="Consolas" w:hAnsi="Consolas"/>
        </w:rPr>
        <w:t>M(</w:t>
      </w:r>
      <w:proofErr w:type="gramEnd"/>
      <w:r>
        <w:rPr>
          <w:rFonts w:ascii="Consolas" w:hAnsi="Consolas"/>
        </w:rPr>
        <w:t>213)        / ptr←ptr+1</w:t>
      </w:r>
    </w:p>
    <w:p w14:paraId="3747B1FC" w14:textId="77777777" w:rsidR="008F4B3B" w:rsidRDefault="00000000" w:rsidP="00352613">
      <w:pPr>
        <w:spacing w:after="0" w:line="360" w:lineRule="auto"/>
      </w:pPr>
      <w:r>
        <w:rPr>
          <w:rFonts w:ascii="Consolas" w:hAnsi="Consolas"/>
        </w:rPr>
        <w:t xml:space="preserve">008(20:39):    </w:t>
      </w:r>
      <w:proofErr w:type="gramStart"/>
      <w:r>
        <w:rPr>
          <w:rFonts w:ascii="Consolas" w:hAnsi="Consolas"/>
        </w:rPr>
        <w:t>JMP  M</w:t>
      </w:r>
      <w:proofErr w:type="gramEnd"/>
      <w:r>
        <w:rPr>
          <w:rFonts w:ascii="Consolas" w:hAnsi="Consolas"/>
        </w:rPr>
        <w:t>(002,0:19)   / loop</w:t>
      </w:r>
    </w:p>
    <w:p w14:paraId="5483D661" w14:textId="77777777" w:rsidR="008F4B3B" w:rsidRDefault="00000000" w:rsidP="00352613">
      <w:pPr>
        <w:spacing w:after="0" w:line="360" w:lineRule="auto"/>
      </w:pPr>
      <w:r>
        <w:rPr>
          <w:rFonts w:ascii="Consolas" w:hAnsi="Consolas"/>
        </w:rPr>
        <w:lastRenderedPageBreak/>
        <w:t xml:space="preserve">009(0:19):     LOAD </w:t>
      </w:r>
      <w:proofErr w:type="gramStart"/>
      <w:r>
        <w:rPr>
          <w:rFonts w:ascii="Consolas" w:hAnsi="Consolas"/>
        </w:rPr>
        <w:t>M(</w:t>
      </w:r>
      <w:proofErr w:type="gramEnd"/>
      <w:r>
        <w:rPr>
          <w:rFonts w:ascii="Consolas" w:hAnsi="Consolas"/>
        </w:rPr>
        <w:t>211)</w:t>
      </w:r>
    </w:p>
    <w:p w14:paraId="60C42C2A" w14:textId="77777777" w:rsidR="008F4B3B" w:rsidRDefault="00000000" w:rsidP="00352613">
      <w:pPr>
        <w:spacing w:after="0" w:line="360" w:lineRule="auto"/>
      </w:pPr>
      <w:r>
        <w:rPr>
          <w:rFonts w:ascii="Consolas" w:hAnsi="Consolas"/>
        </w:rPr>
        <w:t xml:space="preserve">009(20:39):    ST   </w:t>
      </w:r>
      <w:proofErr w:type="gramStart"/>
      <w:r>
        <w:rPr>
          <w:rFonts w:ascii="Consolas" w:hAnsi="Consolas"/>
        </w:rPr>
        <w:t>M(</w:t>
      </w:r>
      <w:proofErr w:type="gramEnd"/>
      <w:r>
        <w:rPr>
          <w:rFonts w:ascii="Consolas" w:hAnsi="Consolas"/>
        </w:rPr>
        <w:t>199)</w:t>
      </w:r>
    </w:p>
    <w:p w14:paraId="60DF3ACC" w14:textId="77777777" w:rsidR="008F4B3B" w:rsidRDefault="00000000" w:rsidP="00352613">
      <w:pPr>
        <w:spacing w:after="0" w:line="360" w:lineRule="auto"/>
      </w:pPr>
      <w:r>
        <w:rPr>
          <w:rFonts w:ascii="Consolas" w:hAnsi="Consolas"/>
        </w:rPr>
        <w:t>010(0:19):     HALT</w:t>
      </w:r>
    </w:p>
    <w:p w14:paraId="6EDF8164" w14:textId="77777777" w:rsidR="008F4B3B" w:rsidRDefault="008F4B3B" w:rsidP="00352613">
      <w:pPr>
        <w:spacing w:after="0" w:line="360" w:lineRule="auto"/>
      </w:pPr>
    </w:p>
    <w:p w14:paraId="0F73DF01" w14:textId="77777777" w:rsidR="008F4B3B" w:rsidRDefault="00000000" w:rsidP="00352613">
      <w:pPr>
        <w:spacing w:after="0" w:line="360" w:lineRule="auto"/>
      </w:pPr>
      <w:r>
        <w:rPr>
          <w:rFonts w:ascii="Consolas" w:hAnsi="Consolas"/>
        </w:rPr>
        <w:t>/ Data:</w:t>
      </w:r>
    </w:p>
    <w:p w14:paraId="6B3EDEA3" w14:textId="77777777" w:rsidR="008F4B3B" w:rsidRDefault="00000000" w:rsidP="00352613">
      <w:pPr>
        <w:spacing w:after="0" w:line="360" w:lineRule="auto"/>
      </w:pPr>
      <w:r>
        <w:rPr>
          <w:rFonts w:ascii="Consolas" w:hAnsi="Consolas"/>
        </w:rPr>
        <w:t>198: 3</w:t>
      </w:r>
    </w:p>
    <w:p w14:paraId="65EFF2AC" w14:textId="77777777" w:rsidR="008F4B3B" w:rsidRDefault="00000000" w:rsidP="00352613">
      <w:pPr>
        <w:spacing w:after="0" w:line="360" w:lineRule="auto"/>
      </w:pPr>
      <w:r>
        <w:rPr>
          <w:rFonts w:ascii="Consolas" w:hAnsi="Consolas"/>
        </w:rPr>
        <w:t>199: 0</w:t>
      </w:r>
    </w:p>
    <w:p w14:paraId="413D9A35" w14:textId="77777777" w:rsidR="008F4B3B" w:rsidRDefault="00000000" w:rsidP="00352613">
      <w:pPr>
        <w:spacing w:after="0" w:line="360" w:lineRule="auto"/>
      </w:pPr>
      <w:r>
        <w:rPr>
          <w:rFonts w:ascii="Consolas" w:hAnsi="Consolas"/>
        </w:rPr>
        <w:t>200: 5</w:t>
      </w:r>
    </w:p>
    <w:p w14:paraId="7351C867" w14:textId="60AD3255" w:rsidR="008F4B3B" w:rsidRDefault="00000000" w:rsidP="00352613">
      <w:pPr>
        <w:spacing w:after="0" w:line="360" w:lineRule="auto"/>
      </w:pPr>
      <w:r>
        <w:rPr>
          <w:rFonts w:ascii="Consolas" w:hAnsi="Consolas"/>
        </w:rPr>
        <w:t>201: 7</w:t>
      </w:r>
    </w:p>
    <w:p w14:paraId="23821FDD" w14:textId="77777777" w:rsidR="008F4B3B" w:rsidRDefault="00000000" w:rsidP="00352613">
      <w:pPr>
        <w:spacing w:after="0" w:line="360" w:lineRule="auto"/>
      </w:pPr>
      <w:r>
        <w:rPr>
          <w:rFonts w:ascii="Consolas" w:hAnsi="Consolas"/>
        </w:rPr>
        <w:t>202: 9</w:t>
      </w:r>
    </w:p>
    <w:p w14:paraId="520D3248" w14:textId="639276DD" w:rsidR="008F4B3B" w:rsidRDefault="00000000" w:rsidP="00352613">
      <w:pPr>
        <w:spacing w:after="0" w:line="360" w:lineRule="auto"/>
      </w:pPr>
      <w:r>
        <w:rPr>
          <w:rFonts w:ascii="Consolas" w:hAnsi="Consolas"/>
        </w:rPr>
        <w:t>210: 0   / COUN</w:t>
      </w:r>
    </w:p>
    <w:p w14:paraId="5F4EDB8E" w14:textId="77777777" w:rsidR="008F4B3B" w:rsidRDefault="00000000" w:rsidP="00352613">
      <w:pPr>
        <w:spacing w:after="0" w:line="360" w:lineRule="auto"/>
      </w:pPr>
      <w:r>
        <w:rPr>
          <w:rFonts w:ascii="Consolas" w:hAnsi="Consolas"/>
        </w:rPr>
        <w:t>211: 0   / ACCUM</w:t>
      </w:r>
    </w:p>
    <w:p w14:paraId="6F49C9E6" w14:textId="0BA75966" w:rsidR="008F4B3B" w:rsidRDefault="00000000" w:rsidP="00352613">
      <w:pPr>
        <w:spacing w:after="0" w:line="360" w:lineRule="auto"/>
      </w:pPr>
      <w:r>
        <w:rPr>
          <w:rFonts w:ascii="Consolas" w:hAnsi="Consolas"/>
        </w:rPr>
        <w:t>212: 1   / ONE</w:t>
      </w:r>
    </w:p>
    <w:p w14:paraId="7CD36B4C" w14:textId="77777777" w:rsidR="008F4B3B" w:rsidRDefault="00000000" w:rsidP="00352613">
      <w:pPr>
        <w:spacing w:after="0" w:line="360" w:lineRule="auto"/>
        <w:rPr>
          <w:rFonts w:ascii="Consolas" w:hAnsi="Consolas"/>
        </w:rPr>
      </w:pPr>
      <w:r>
        <w:rPr>
          <w:rFonts w:ascii="Consolas" w:hAnsi="Consolas"/>
        </w:rPr>
        <w:t>213: 200 / pointer</w:t>
      </w:r>
    </w:p>
    <w:p w14:paraId="167652BB" w14:textId="028449B3" w:rsidR="00352613" w:rsidRDefault="00352613" w:rsidP="00352613">
      <w:pPr>
        <w:spacing w:after="0"/>
        <w:rPr>
          <w:rFonts w:ascii="Consolas" w:hAnsi="Consolas"/>
        </w:rPr>
      </w:pPr>
    </w:p>
    <w:p w14:paraId="338E399F" w14:textId="7A25D69D" w:rsidR="00352613" w:rsidRDefault="00352613" w:rsidP="00352613">
      <w:pPr>
        <w:spacing w:after="0"/>
        <w:rPr>
          <w:rFonts w:ascii="Consolas" w:hAnsi="Consolas"/>
        </w:rPr>
      </w:pPr>
      <w:r w:rsidRPr="00352613">
        <w:rPr>
          <w:rFonts w:ascii="Consolas" w:hAnsi="Consolas"/>
        </w:rPr>
        <w:drawing>
          <wp:anchor distT="0" distB="0" distL="114300" distR="114300" simplePos="0" relativeHeight="251976704" behindDoc="1" locked="0" layoutInCell="1" allowOverlap="1" wp14:anchorId="5A0A5DA2" wp14:editId="3448E28F">
            <wp:simplePos x="0" y="0"/>
            <wp:positionH relativeFrom="column">
              <wp:posOffset>1184910</wp:posOffset>
            </wp:positionH>
            <wp:positionV relativeFrom="page">
              <wp:posOffset>4583430</wp:posOffset>
            </wp:positionV>
            <wp:extent cx="3105150" cy="4629150"/>
            <wp:effectExtent l="19050" t="19050" r="19050" b="19050"/>
            <wp:wrapTight wrapText="bothSides">
              <wp:wrapPolygon edited="0">
                <wp:start x="-133" y="-89"/>
                <wp:lineTo x="-133" y="21600"/>
                <wp:lineTo x="21600" y="21600"/>
                <wp:lineTo x="21600" y="-89"/>
                <wp:lineTo x="-133" y="-89"/>
              </wp:wrapPolygon>
            </wp:wrapTight>
            <wp:docPr id="13401556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155639" name=""/>
                    <pic:cNvPicPr preferRelativeResize="0"/>
                  </pic:nvPicPr>
                  <pic:blipFill>
                    <a:blip r:embed="rId31"/>
                    <a:stretch>
                      <a:fillRect/>
                    </a:stretch>
                  </pic:blipFill>
                  <pic:spPr>
                    <a:xfrm>
                      <a:off x="0" y="0"/>
                      <a:ext cx="3105150" cy="4629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5C82E6E" w14:textId="381AE090" w:rsidR="008F4B3B" w:rsidRDefault="008F4B3B">
      <w:pPr>
        <w:rPr>
          <w:rFonts w:ascii="Consolas" w:hAnsi="Consolas"/>
        </w:rPr>
      </w:pPr>
    </w:p>
    <w:p w14:paraId="7BAA1A7C" w14:textId="33C912B1" w:rsidR="008F4B3B" w:rsidRDefault="008F4B3B">
      <w:pPr>
        <w:rPr>
          <w:rFonts w:ascii="Consolas" w:hAnsi="Consolas"/>
        </w:rPr>
      </w:pPr>
    </w:p>
    <w:p w14:paraId="47C6EFCC" w14:textId="265A0888" w:rsidR="008F4B3B" w:rsidRDefault="008F4B3B">
      <w:pPr>
        <w:rPr>
          <w:rFonts w:ascii="Consolas" w:hAnsi="Consolas"/>
        </w:rPr>
      </w:pPr>
    </w:p>
    <w:p w14:paraId="35EA3C8D" w14:textId="700D540B" w:rsidR="008F4B3B" w:rsidRDefault="008F4B3B">
      <w:pPr>
        <w:rPr>
          <w:rFonts w:ascii="Consolas" w:hAnsi="Consolas"/>
        </w:rPr>
      </w:pPr>
    </w:p>
    <w:p w14:paraId="7621C616" w14:textId="77777777" w:rsidR="008F4B3B" w:rsidRDefault="008F4B3B">
      <w:pPr>
        <w:rPr>
          <w:rFonts w:ascii="Consolas" w:hAnsi="Consolas"/>
        </w:rPr>
      </w:pPr>
    </w:p>
    <w:p w14:paraId="08B9242B" w14:textId="77777777" w:rsidR="008F4B3B" w:rsidRDefault="008F4B3B">
      <w:pPr>
        <w:rPr>
          <w:rFonts w:ascii="Consolas" w:hAnsi="Consolas"/>
        </w:rPr>
      </w:pPr>
    </w:p>
    <w:p w14:paraId="400DEB92" w14:textId="77777777" w:rsidR="00352613" w:rsidRDefault="00352613">
      <w:pPr>
        <w:rPr>
          <w:rFonts w:ascii="Consolas" w:hAnsi="Consolas"/>
        </w:rPr>
      </w:pPr>
    </w:p>
    <w:p w14:paraId="482CBB30" w14:textId="77777777" w:rsidR="00352613" w:rsidRDefault="00352613">
      <w:pPr>
        <w:rPr>
          <w:rFonts w:ascii="Consolas" w:hAnsi="Consolas"/>
        </w:rPr>
      </w:pPr>
    </w:p>
    <w:p w14:paraId="23431B01" w14:textId="77777777" w:rsidR="00352613" w:rsidRDefault="00352613">
      <w:pPr>
        <w:rPr>
          <w:rFonts w:ascii="Consolas" w:hAnsi="Consolas"/>
        </w:rPr>
      </w:pPr>
    </w:p>
    <w:p w14:paraId="3BE2D5C5" w14:textId="77777777" w:rsidR="00352613" w:rsidRDefault="00352613">
      <w:pPr>
        <w:rPr>
          <w:rFonts w:ascii="Consolas" w:hAnsi="Consolas"/>
        </w:rPr>
      </w:pPr>
    </w:p>
    <w:p w14:paraId="2BC9DDE2" w14:textId="77777777" w:rsidR="00352613" w:rsidRDefault="00352613">
      <w:pPr>
        <w:rPr>
          <w:rFonts w:ascii="Consolas" w:hAnsi="Consolas"/>
        </w:rPr>
      </w:pPr>
    </w:p>
    <w:p w14:paraId="37346CA3" w14:textId="77777777" w:rsidR="00352613" w:rsidRDefault="00352613">
      <w:pPr>
        <w:rPr>
          <w:rFonts w:ascii="Consolas" w:hAnsi="Consolas"/>
        </w:rPr>
      </w:pPr>
    </w:p>
    <w:p w14:paraId="1F228C1B" w14:textId="77777777" w:rsidR="00352613" w:rsidRDefault="00352613">
      <w:pPr>
        <w:rPr>
          <w:rFonts w:ascii="Consolas" w:hAnsi="Consolas"/>
        </w:rPr>
      </w:pPr>
    </w:p>
    <w:p w14:paraId="57616A64" w14:textId="77777777" w:rsidR="00352613" w:rsidRDefault="00352613">
      <w:pPr>
        <w:rPr>
          <w:rFonts w:ascii="Consolas" w:hAnsi="Consolas"/>
        </w:rPr>
      </w:pPr>
    </w:p>
    <w:p w14:paraId="371348DB" w14:textId="77777777" w:rsidR="00352613" w:rsidRDefault="00352613">
      <w:pPr>
        <w:rPr>
          <w:rFonts w:ascii="Consolas" w:hAnsi="Consolas"/>
        </w:rPr>
      </w:pPr>
    </w:p>
    <w:p w14:paraId="74EABB84" w14:textId="77777777" w:rsidR="00352613" w:rsidRDefault="00352613">
      <w:pPr>
        <w:rPr>
          <w:rFonts w:ascii="Consolas" w:hAnsi="Consolas"/>
        </w:rPr>
      </w:pPr>
    </w:p>
    <w:p w14:paraId="41AD47EF" w14:textId="77777777" w:rsidR="008F4B3B" w:rsidRDefault="008F4B3B">
      <w:pPr>
        <w:rPr>
          <w:rFonts w:ascii="Consolas" w:hAnsi="Consolas"/>
        </w:rPr>
      </w:pPr>
    </w:p>
    <w:p w14:paraId="2FAD6C26" w14:textId="77777777" w:rsidR="008F4B3B" w:rsidRDefault="008F4B3B">
      <w:pPr>
        <w:rPr>
          <w:rFonts w:ascii="Consolas" w:hAnsi="Consolas"/>
        </w:rPr>
      </w:pPr>
    </w:p>
    <w:p w14:paraId="2B1ABCDB" w14:textId="77777777" w:rsidR="008F4B3B" w:rsidRDefault="008F4B3B">
      <w:pPr>
        <w:rPr>
          <w:rFonts w:ascii="Consolas" w:hAnsi="Consolas"/>
        </w:rPr>
      </w:pPr>
    </w:p>
    <w:p w14:paraId="3BCBE93D" w14:textId="77777777" w:rsidR="008F4B3B" w:rsidRDefault="008F4B3B">
      <w:pPr>
        <w:rPr>
          <w:rFonts w:ascii="Consolas" w:hAnsi="Consolas"/>
        </w:rPr>
      </w:pPr>
    </w:p>
    <w:p w14:paraId="18BF8E2C" w14:textId="77777777" w:rsidR="008F4B3B" w:rsidRDefault="008F4B3B">
      <w:pPr>
        <w:rPr>
          <w:rFonts w:ascii="Consolas" w:hAnsi="Consolas"/>
        </w:rPr>
      </w:pPr>
    </w:p>
    <w:p w14:paraId="07BDECA1" w14:textId="77777777" w:rsidR="008F4B3B" w:rsidRDefault="008F4B3B">
      <w:pPr>
        <w:rPr>
          <w:rFonts w:ascii="Consolas" w:hAnsi="Consolas"/>
        </w:rPr>
      </w:pPr>
    </w:p>
    <w:p w14:paraId="5CC8DF83" w14:textId="77777777" w:rsidR="008F4B3B" w:rsidRDefault="008F4B3B">
      <w:pPr>
        <w:rPr>
          <w:rFonts w:ascii="Consolas" w:hAnsi="Consolas"/>
        </w:rPr>
      </w:pPr>
    </w:p>
    <w:p w14:paraId="0B2761B7" w14:textId="77777777" w:rsidR="008F4B3B" w:rsidRDefault="00000000">
      <w:pPr>
        <w:pStyle w:val="Heading1"/>
      </w:pPr>
      <w:r>
        <w:lastRenderedPageBreak/>
        <w:t>7. Lab 4 – MQ with MUL/DIV; LSH/RSH</w:t>
      </w:r>
    </w:p>
    <w:p w14:paraId="00DC6ECB" w14:textId="77777777" w:rsidR="008F4B3B" w:rsidRDefault="00000000">
      <w:r>
        <w:t>Objective: Practice (</w:t>
      </w:r>
      <w:proofErr w:type="gramStart"/>
      <w:r>
        <w:t>AC,MQ</w:t>
      </w:r>
      <w:proofErr w:type="gramEnd"/>
      <w:r>
        <w:t>) product placement and division semantics used by the Web IAS Simulator.</w:t>
      </w:r>
    </w:p>
    <w:p w14:paraId="239315E6" w14:textId="77777777" w:rsidR="008F4B3B" w:rsidRDefault="00000000">
      <w:r>
        <w:rPr>
          <w:rFonts w:ascii="Consolas" w:hAnsi="Consolas"/>
        </w:rPr>
        <w:t>/ Multiply A×B; store hi/lo</w:t>
      </w:r>
    </w:p>
    <w:p w14:paraId="5CBBDC37" w14:textId="77777777" w:rsidR="008F4B3B" w:rsidRDefault="00000000">
      <w:r>
        <w:rPr>
          <w:rFonts w:ascii="Consolas" w:hAnsi="Consolas"/>
        </w:rPr>
        <w:t xml:space="preserve">000(0:19):     </w:t>
      </w:r>
      <w:proofErr w:type="spellStart"/>
      <w:r>
        <w:rPr>
          <w:rFonts w:ascii="Consolas" w:hAnsi="Consolas"/>
        </w:rPr>
        <w:t>LDmq_mx</w:t>
      </w:r>
      <w:proofErr w:type="spellEnd"/>
      <w:r>
        <w:rPr>
          <w:rFonts w:ascii="Consolas" w:hAnsi="Consolas"/>
        </w:rPr>
        <w:t xml:space="preserve"> </w:t>
      </w:r>
      <w:proofErr w:type="gramStart"/>
      <w:r>
        <w:rPr>
          <w:rFonts w:ascii="Consolas" w:hAnsi="Consolas"/>
        </w:rPr>
        <w:t>M(</w:t>
      </w:r>
      <w:proofErr w:type="gramEnd"/>
      <w:r>
        <w:rPr>
          <w:rFonts w:ascii="Consolas" w:hAnsi="Consolas"/>
        </w:rPr>
        <w:t>301)     / MQ ← B</w:t>
      </w:r>
    </w:p>
    <w:p w14:paraId="2DFC1026" w14:textId="77777777" w:rsidR="008F4B3B" w:rsidRDefault="00000000">
      <w:r>
        <w:rPr>
          <w:rFonts w:ascii="Consolas" w:hAnsi="Consolas"/>
        </w:rPr>
        <w:t xml:space="preserve">000(20:39):    MUL     </w:t>
      </w:r>
      <w:proofErr w:type="gramStart"/>
      <w:r>
        <w:rPr>
          <w:rFonts w:ascii="Consolas" w:hAnsi="Consolas"/>
        </w:rPr>
        <w:t>M(</w:t>
      </w:r>
      <w:proofErr w:type="gramEnd"/>
      <w:r>
        <w:rPr>
          <w:rFonts w:ascii="Consolas" w:hAnsi="Consolas"/>
        </w:rPr>
        <w:t>300)     / (</w:t>
      </w:r>
      <w:proofErr w:type="gramStart"/>
      <w:r>
        <w:rPr>
          <w:rFonts w:ascii="Consolas" w:hAnsi="Consolas"/>
        </w:rPr>
        <w:t>AC,MQ</w:t>
      </w:r>
      <w:proofErr w:type="gramEnd"/>
      <w:r>
        <w:rPr>
          <w:rFonts w:ascii="Consolas" w:hAnsi="Consolas"/>
        </w:rPr>
        <w:t xml:space="preserve">) ← MQ × </w:t>
      </w:r>
      <w:proofErr w:type="gramStart"/>
      <w:r>
        <w:rPr>
          <w:rFonts w:ascii="Consolas" w:hAnsi="Consolas"/>
        </w:rPr>
        <w:t>M[</w:t>
      </w:r>
      <w:proofErr w:type="gramEnd"/>
      <w:r>
        <w:rPr>
          <w:rFonts w:ascii="Consolas" w:hAnsi="Consolas"/>
        </w:rPr>
        <w:t>300]</w:t>
      </w:r>
    </w:p>
    <w:p w14:paraId="3A043BA6" w14:textId="77777777" w:rsidR="008F4B3B" w:rsidRDefault="00000000">
      <w:r>
        <w:rPr>
          <w:rFonts w:ascii="Consolas" w:hAnsi="Consolas"/>
        </w:rPr>
        <w:t xml:space="preserve">001(0:19):     ST      </w:t>
      </w:r>
      <w:proofErr w:type="gramStart"/>
      <w:r>
        <w:rPr>
          <w:rFonts w:ascii="Consolas" w:hAnsi="Consolas"/>
        </w:rPr>
        <w:t>M(</w:t>
      </w:r>
      <w:proofErr w:type="gramEnd"/>
      <w:r>
        <w:rPr>
          <w:rFonts w:ascii="Consolas" w:hAnsi="Consolas"/>
        </w:rPr>
        <w:t xml:space="preserve">302)     / </w:t>
      </w:r>
      <w:proofErr w:type="spellStart"/>
      <w:r>
        <w:rPr>
          <w:rFonts w:ascii="Consolas" w:hAnsi="Consolas"/>
        </w:rPr>
        <w:t>product_hi</w:t>
      </w:r>
      <w:proofErr w:type="spellEnd"/>
      <w:r>
        <w:rPr>
          <w:rFonts w:ascii="Consolas" w:hAnsi="Consolas"/>
        </w:rPr>
        <w:t xml:space="preserve"> ← AC</w:t>
      </w:r>
    </w:p>
    <w:p w14:paraId="4F7131D6" w14:textId="77777777" w:rsidR="008F4B3B" w:rsidRDefault="00000000">
      <w:r>
        <w:rPr>
          <w:rFonts w:ascii="Consolas" w:hAnsi="Consolas"/>
        </w:rPr>
        <w:t xml:space="preserve">001(20:39):    </w:t>
      </w:r>
      <w:proofErr w:type="spellStart"/>
      <w:r>
        <w:rPr>
          <w:rFonts w:ascii="Consolas" w:hAnsi="Consolas"/>
        </w:rPr>
        <w:t>LDmq</w:t>
      </w:r>
      <w:proofErr w:type="spellEnd"/>
      <w:r>
        <w:rPr>
          <w:rFonts w:ascii="Consolas" w:hAnsi="Consolas"/>
        </w:rPr>
        <w:t xml:space="preserve">                / AC ← MQ (low)</w:t>
      </w:r>
    </w:p>
    <w:p w14:paraId="4491B31D" w14:textId="77777777" w:rsidR="008F4B3B" w:rsidRDefault="00000000">
      <w:r>
        <w:rPr>
          <w:rFonts w:ascii="Consolas" w:hAnsi="Consolas"/>
        </w:rPr>
        <w:t xml:space="preserve">002(0:19):     ST      </w:t>
      </w:r>
      <w:proofErr w:type="gramStart"/>
      <w:r>
        <w:rPr>
          <w:rFonts w:ascii="Consolas" w:hAnsi="Consolas"/>
        </w:rPr>
        <w:t>M(</w:t>
      </w:r>
      <w:proofErr w:type="gramEnd"/>
      <w:r>
        <w:rPr>
          <w:rFonts w:ascii="Consolas" w:hAnsi="Consolas"/>
        </w:rPr>
        <w:t xml:space="preserve">303)     / </w:t>
      </w:r>
      <w:proofErr w:type="spellStart"/>
      <w:r>
        <w:rPr>
          <w:rFonts w:ascii="Consolas" w:hAnsi="Consolas"/>
        </w:rPr>
        <w:t>product_lo</w:t>
      </w:r>
      <w:proofErr w:type="spellEnd"/>
      <w:r>
        <w:rPr>
          <w:rFonts w:ascii="Consolas" w:hAnsi="Consolas"/>
        </w:rPr>
        <w:t xml:space="preserve"> ← AC</w:t>
      </w:r>
    </w:p>
    <w:p w14:paraId="2491273E" w14:textId="77777777" w:rsidR="008F4B3B" w:rsidRDefault="00000000">
      <w:r>
        <w:rPr>
          <w:rFonts w:ascii="Consolas" w:hAnsi="Consolas"/>
        </w:rPr>
        <w:t>002(20:39):    HALT</w:t>
      </w:r>
    </w:p>
    <w:p w14:paraId="6F9B48D7" w14:textId="77777777" w:rsidR="008F4B3B" w:rsidRDefault="008F4B3B"/>
    <w:p w14:paraId="33465FB6" w14:textId="77777777" w:rsidR="008F4B3B" w:rsidRDefault="00000000">
      <w:r>
        <w:rPr>
          <w:rFonts w:ascii="Consolas" w:hAnsi="Consolas"/>
        </w:rPr>
        <w:t>/ Data:</w:t>
      </w:r>
    </w:p>
    <w:p w14:paraId="2DD2897B" w14:textId="77777777" w:rsidR="008F4B3B" w:rsidRDefault="00000000">
      <w:r>
        <w:rPr>
          <w:rFonts w:ascii="Consolas" w:hAnsi="Consolas"/>
        </w:rPr>
        <w:t>300: 13</w:t>
      </w:r>
    </w:p>
    <w:p w14:paraId="00F10EA7" w14:textId="77777777" w:rsidR="008F4B3B" w:rsidRDefault="00000000">
      <w:r>
        <w:rPr>
          <w:rFonts w:ascii="Consolas" w:hAnsi="Consolas"/>
        </w:rPr>
        <w:t>301: 17</w:t>
      </w:r>
    </w:p>
    <w:p w14:paraId="3ACBBD6A" w14:textId="77777777" w:rsidR="008F4B3B" w:rsidRDefault="00000000">
      <w:r>
        <w:rPr>
          <w:rFonts w:ascii="Consolas" w:hAnsi="Consolas"/>
        </w:rPr>
        <w:t>302: 0</w:t>
      </w:r>
    </w:p>
    <w:p w14:paraId="352E4D72" w14:textId="77777777" w:rsidR="008F4B3B" w:rsidRDefault="00000000">
      <w:r>
        <w:rPr>
          <w:rFonts w:ascii="Consolas" w:hAnsi="Consolas"/>
        </w:rPr>
        <w:t>303: 0</w:t>
      </w:r>
    </w:p>
    <w:p w14:paraId="4C5DEDB9" w14:textId="77777777" w:rsidR="008F4B3B" w:rsidRDefault="00000000">
      <w:r>
        <w:t xml:space="preserve">Follow‑up: Use DIV M(X) after loading AC:MQ as </w:t>
      </w:r>
      <w:proofErr w:type="gramStart"/>
      <w:r>
        <w:t>a</w:t>
      </w:r>
      <w:proofErr w:type="gramEnd"/>
      <w:r>
        <w:t xml:space="preserve"> 80‑bit dividend; store quotient and remainder; then demonstrate LSH/RSH.</w:t>
      </w:r>
    </w:p>
    <w:p w14:paraId="4A75ADD8" w14:textId="53F0298D" w:rsidR="008F4B3B" w:rsidRDefault="00E4119B">
      <w:r w:rsidRPr="00E4119B">
        <w:drawing>
          <wp:anchor distT="0" distB="0" distL="114300" distR="114300" simplePos="0" relativeHeight="252013568" behindDoc="1" locked="0" layoutInCell="1" allowOverlap="1" wp14:anchorId="3B3646B3" wp14:editId="3A93A154">
            <wp:simplePos x="0" y="0"/>
            <wp:positionH relativeFrom="column">
              <wp:posOffset>2846070</wp:posOffset>
            </wp:positionH>
            <wp:positionV relativeFrom="page">
              <wp:posOffset>9323070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20639016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3901678" name=""/>
                    <pic:cNvPicPr preferRelativeResize="0"/>
                  </pic:nvPicPr>
                  <pic:blipFill>
                    <a:blip r:embed="rId32"/>
                    <a:stretch>
                      <a:fillRect/>
                    </a:stretch>
                  </pic:blipFill>
                  <pic:spPr>
                    <a:xfrm>
                      <a:off x="0" y="0"/>
                      <a:ext cx="3419475" cy="2627630"/>
                    </a:xfrm>
                    <a:prstGeom prst="rect">
                      <a:avLst/>
                    </a:prstGeom>
                    <a:ln>
                      <a:solidFill>
                        <a:schemeClr val="tx1"/>
                      </a:solidFill>
                    </a:ln>
                  </pic:spPr>
                </pic:pic>
              </a:graphicData>
            </a:graphic>
          </wp:anchor>
        </w:drawing>
      </w:r>
      <w:r w:rsidRPr="006B25AC">
        <w:drawing>
          <wp:anchor distT="0" distB="0" distL="114300" distR="114300" simplePos="0" relativeHeight="252032000" behindDoc="1" locked="0" layoutInCell="1" allowOverlap="1" wp14:anchorId="2602E178" wp14:editId="3F76F80A">
            <wp:simplePos x="0" y="0"/>
            <wp:positionH relativeFrom="column">
              <wp:posOffset>-739140</wp:posOffset>
            </wp:positionH>
            <wp:positionV relativeFrom="page">
              <wp:posOffset>9323070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07796320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963202" name=""/>
                    <pic:cNvPicPr preferRelativeResize="0"/>
                  </pic:nvPicPr>
                  <pic:blipFill>
                    <a:blip r:embed="rId33"/>
                    <a:stretch>
                      <a:fillRect/>
                    </a:stretch>
                  </pic:blipFill>
                  <pic:spPr>
                    <a:xfrm>
                      <a:off x="0" y="0"/>
                      <a:ext cx="3419475" cy="2627630"/>
                    </a:xfrm>
                    <a:prstGeom prst="rect">
                      <a:avLst/>
                    </a:prstGeom>
                    <a:ln>
                      <a:solidFill>
                        <a:schemeClr val="tx1"/>
                      </a:solidFill>
                    </a:ln>
                  </pic:spPr>
                </pic:pic>
              </a:graphicData>
            </a:graphic>
          </wp:anchor>
        </w:drawing>
      </w:r>
      <w:r w:rsidR="006B25AC" w:rsidRPr="006B25AC">
        <w:drawing>
          <wp:anchor distT="0" distB="0" distL="114300" distR="114300" simplePos="0" relativeHeight="251990016" behindDoc="1" locked="0" layoutInCell="1" allowOverlap="1" wp14:anchorId="67534B8C" wp14:editId="4303DA55">
            <wp:simplePos x="0" y="0"/>
            <wp:positionH relativeFrom="column">
              <wp:posOffset>2868930</wp:posOffset>
            </wp:positionH>
            <wp:positionV relativeFrom="page">
              <wp:posOffset>6526530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03041985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419857" name=""/>
                    <pic:cNvPicPr preferRelativeResize="0"/>
                  </pic:nvPicPr>
                  <pic:blipFill>
                    <a:blip r:embed="rId34"/>
                    <a:stretch>
                      <a:fillRect/>
                    </a:stretch>
                  </pic:blipFill>
                  <pic:spPr>
                    <a:xfrm>
                      <a:off x="0" y="0"/>
                      <a:ext cx="3419475" cy="2627630"/>
                    </a:xfrm>
                    <a:prstGeom prst="rect">
                      <a:avLst/>
                    </a:prstGeom>
                    <a:ln>
                      <a:solidFill>
                        <a:schemeClr val="tx1"/>
                      </a:solidFill>
                    </a:ln>
                  </pic:spPr>
                </pic:pic>
              </a:graphicData>
            </a:graphic>
          </wp:anchor>
        </w:drawing>
      </w:r>
      <w:r w:rsidR="006B25AC" w:rsidRPr="006B25AC">
        <w:drawing>
          <wp:anchor distT="0" distB="0" distL="114300" distR="114300" simplePos="0" relativeHeight="251983872" behindDoc="1" locked="0" layoutInCell="1" allowOverlap="1" wp14:anchorId="6D2D5075" wp14:editId="05DBDA41">
            <wp:simplePos x="0" y="0"/>
            <wp:positionH relativeFrom="column">
              <wp:posOffset>-774700</wp:posOffset>
            </wp:positionH>
            <wp:positionV relativeFrom="page">
              <wp:posOffset>6527165</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2168208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820847" name=""/>
                    <pic:cNvPicPr preferRelativeResize="0"/>
                  </pic:nvPicPr>
                  <pic:blipFill>
                    <a:blip r:embed="rId35"/>
                    <a:stretch>
                      <a:fillRect/>
                    </a:stretch>
                  </pic:blipFill>
                  <pic:spPr>
                    <a:xfrm>
                      <a:off x="0" y="0"/>
                      <a:ext cx="3419475" cy="2627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9B16EE" w14:textId="65DF0C8A" w:rsidR="008F4B3B" w:rsidRDefault="00E4119B">
      <w:r w:rsidRPr="00E4119B">
        <w:lastRenderedPageBreak/>
        <w:drawing>
          <wp:anchor distT="0" distB="0" distL="114300" distR="114300" simplePos="0" relativeHeight="252085248" behindDoc="1" locked="0" layoutInCell="1" allowOverlap="1" wp14:anchorId="35C7887C" wp14:editId="52F521DA">
            <wp:simplePos x="0" y="0"/>
            <wp:positionH relativeFrom="column">
              <wp:posOffset>1070610</wp:posOffset>
            </wp:positionH>
            <wp:positionV relativeFrom="page">
              <wp:posOffset>8628380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5629232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2923248" name=""/>
                    <pic:cNvPicPr preferRelativeResize="0"/>
                  </pic:nvPicPr>
                  <pic:blipFill>
                    <a:blip r:embed="rId36"/>
                    <a:stretch>
                      <a:fillRect/>
                    </a:stretch>
                  </pic:blipFill>
                  <pic:spPr>
                    <a:xfrm>
                      <a:off x="0" y="0"/>
                      <a:ext cx="3419475" cy="2627630"/>
                    </a:xfrm>
                    <a:prstGeom prst="rect">
                      <a:avLst/>
                    </a:prstGeom>
                    <a:ln>
                      <a:solidFill>
                        <a:schemeClr val="tx1"/>
                      </a:solidFill>
                    </a:ln>
                  </pic:spPr>
                </pic:pic>
              </a:graphicData>
            </a:graphic>
          </wp:anchor>
        </w:drawing>
      </w:r>
      <w:r w:rsidRPr="00E4119B">
        <w:drawing>
          <wp:anchor distT="0" distB="0" distL="114300" distR="114300" simplePos="0" relativeHeight="252083200" behindDoc="1" locked="0" layoutInCell="1" allowOverlap="1" wp14:anchorId="27B32233" wp14:editId="7C2EDD86">
            <wp:simplePos x="0" y="0"/>
            <wp:positionH relativeFrom="column">
              <wp:posOffset>2868930</wp:posOffset>
            </wp:positionH>
            <wp:positionV relativeFrom="page">
              <wp:posOffset>5840730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1927311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2731156" name=""/>
                    <pic:cNvPicPr preferRelativeResize="0"/>
                  </pic:nvPicPr>
                  <pic:blipFill>
                    <a:blip r:embed="rId37"/>
                    <a:stretch>
                      <a:fillRect/>
                    </a:stretch>
                  </pic:blipFill>
                  <pic:spPr>
                    <a:xfrm>
                      <a:off x="0" y="0"/>
                      <a:ext cx="3419475" cy="2627630"/>
                    </a:xfrm>
                    <a:prstGeom prst="rect">
                      <a:avLst/>
                    </a:prstGeom>
                    <a:ln>
                      <a:solidFill>
                        <a:schemeClr val="tx1"/>
                      </a:solidFill>
                    </a:ln>
                  </pic:spPr>
                </pic:pic>
              </a:graphicData>
            </a:graphic>
          </wp:anchor>
        </w:drawing>
      </w:r>
      <w:r w:rsidRPr="00E4119B">
        <w:drawing>
          <wp:anchor distT="0" distB="0" distL="114300" distR="114300" simplePos="0" relativeHeight="252080128" behindDoc="1" locked="0" layoutInCell="1" allowOverlap="1" wp14:anchorId="4180E2AB" wp14:editId="5CF6B82B">
            <wp:simplePos x="0" y="0"/>
            <wp:positionH relativeFrom="column">
              <wp:posOffset>-670560</wp:posOffset>
            </wp:positionH>
            <wp:positionV relativeFrom="page">
              <wp:posOffset>5836920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3005542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554264" name=""/>
                    <pic:cNvPicPr preferRelativeResize="0"/>
                  </pic:nvPicPr>
                  <pic:blipFill>
                    <a:blip r:embed="rId38"/>
                    <a:stretch>
                      <a:fillRect/>
                    </a:stretch>
                  </pic:blipFill>
                  <pic:spPr>
                    <a:xfrm>
                      <a:off x="0" y="0"/>
                      <a:ext cx="3419475" cy="2627630"/>
                    </a:xfrm>
                    <a:prstGeom prst="rect">
                      <a:avLst/>
                    </a:prstGeom>
                    <a:ln>
                      <a:solidFill>
                        <a:schemeClr val="tx1"/>
                      </a:solidFill>
                    </a:ln>
                  </pic:spPr>
                </pic:pic>
              </a:graphicData>
            </a:graphic>
          </wp:anchor>
        </w:drawing>
      </w:r>
      <w:r w:rsidRPr="00E4119B">
        <w:drawing>
          <wp:anchor distT="0" distB="0" distL="114300" distR="114300" simplePos="0" relativeHeight="252078080" behindDoc="1" locked="0" layoutInCell="1" allowOverlap="1" wp14:anchorId="31A9ED80" wp14:editId="7147E135">
            <wp:simplePos x="0" y="0"/>
            <wp:positionH relativeFrom="column">
              <wp:posOffset>2861310</wp:posOffset>
            </wp:positionH>
            <wp:positionV relativeFrom="page">
              <wp:posOffset>3097530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916544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654474" name=""/>
                    <pic:cNvPicPr preferRelativeResize="0"/>
                  </pic:nvPicPr>
                  <pic:blipFill>
                    <a:blip r:embed="rId39"/>
                    <a:stretch>
                      <a:fillRect/>
                    </a:stretch>
                  </pic:blipFill>
                  <pic:spPr>
                    <a:xfrm>
                      <a:off x="0" y="0"/>
                      <a:ext cx="3419475" cy="2627630"/>
                    </a:xfrm>
                    <a:prstGeom prst="rect">
                      <a:avLst/>
                    </a:prstGeom>
                    <a:ln>
                      <a:solidFill>
                        <a:schemeClr val="tx1"/>
                      </a:solidFill>
                    </a:ln>
                  </pic:spPr>
                </pic:pic>
              </a:graphicData>
            </a:graphic>
          </wp:anchor>
        </w:drawing>
      </w:r>
      <w:r w:rsidRPr="00E4119B">
        <w:drawing>
          <wp:anchor distT="0" distB="0" distL="114300" distR="114300" simplePos="0" relativeHeight="252071936" behindDoc="1" locked="0" layoutInCell="1" allowOverlap="1" wp14:anchorId="1A55F077" wp14:editId="266A2025">
            <wp:simplePos x="0" y="0"/>
            <wp:positionH relativeFrom="column">
              <wp:posOffset>-666750</wp:posOffset>
            </wp:positionH>
            <wp:positionV relativeFrom="page">
              <wp:posOffset>3105150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18161058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6105812" name=""/>
                    <pic:cNvPicPr preferRelativeResize="0"/>
                  </pic:nvPicPr>
                  <pic:blipFill>
                    <a:blip r:embed="rId40"/>
                    <a:stretch>
                      <a:fillRect/>
                    </a:stretch>
                  </pic:blipFill>
                  <pic:spPr>
                    <a:xfrm>
                      <a:off x="0" y="0"/>
                      <a:ext cx="3419475" cy="2627630"/>
                    </a:xfrm>
                    <a:prstGeom prst="rect">
                      <a:avLst/>
                    </a:prstGeom>
                    <a:ln>
                      <a:solidFill>
                        <a:schemeClr val="tx1"/>
                      </a:solidFill>
                    </a:ln>
                  </pic:spPr>
                </pic:pic>
              </a:graphicData>
            </a:graphic>
          </wp:anchor>
        </w:drawing>
      </w:r>
      <w:r w:rsidRPr="00E4119B">
        <w:drawing>
          <wp:anchor distT="0" distB="0" distL="114300" distR="114300" simplePos="0" relativeHeight="252063744" behindDoc="1" locked="0" layoutInCell="1" allowOverlap="1" wp14:anchorId="35255A8F" wp14:editId="04DCC9C4">
            <wp:simplePos x="0" y="0"/>
            <wp:positionH relativeFrom="column">
              <wp:posOffset>2876550</wp:posOffset>
            </wp:positionH>
            <wp:positionV relativeFrom="page">
              <wp:posOffset>339090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3017201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720180" name=""/>
                    <pic:cNvPicPr preferRelativeResize="0"/>
                  </pic:nvPicPr>
                  <pic:blipFill>
                    <a:blip r:embed="rId41"/>
                    <a:stretch>
                      <a:fillRect/>
                    </a:stretch>
                  </pic:blipFill>
                  <pic:spPr>
                    <a:xfrm>
                      <a:off x="0" y="0"/>
                      <a:ext cx="3419475" cy="2627630"/>
                    </a:xfrm>
                    <a:prstGeom prst="rect">
                      <a:avLst/>
                    </a:prstGeom>
                    <a:ln>
                      <a:solidFill>
                        <a:schemeClr val="tx1"/>
                      </a:solidFill>
                    </a:ln>
                  </pic:spPr>
                </pic:pic>
              </a:graphicData>
            </a:graphic>
          </wp:anchor>
        </w:drawing>
      </w:r>
      <w:r w:rsidRPr="00E4119B">
        <w:drawing>
          <wp:anchor distT="0" distB="0" distL="114300" distR="114300" simplePos="0" relativeHeight="252042240" behindDoc="1" locked="0" layoutInCell="1" allowOverlap="1" wp14:anchorId="22B6912D" wp14:editId="051BA452">
            <wp:simplePos x="0" y="0"/>
            <wp:positionH relativeFrom="column">
              <wp:posOffset>-674370</wp:posOffset>
            </wp:positionH>
            <wp:positionV relativeFrom="page">
              <wp:posOffset>354330</wp:posOffset>
            </wp:positionV>
            <wp:extent cx="3419475" cy="2627630"/>
            <wp:effectExtent l="19050" t="19050" r="28575" b="20320"/>
            <wp:wrapTight wrapText="bothSides">
              <wp:wrapPolygon edited="0">
                <wp:start x="-120" y="-157"/>
                <wp:lineTo x="-120" y="21610"/>
                <wp:lineTo x="21660" y="21610"/>
                <wp:lineTo x="21660" y="-157"/>
                <wp:lineTo x="-120" y="-157"/>
              </wp:wrapPolygon>
            </wp:wrapTight>
            <wp:docPr id="4764008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400878" name=""/>
                    <pic:cNvPicPr preferRelativeResize="0"/>
                  </pic:nvPicPr>
                  <pic:blipFill>
                    <a:blip r:embed="rId42"/>
                    <a:stretch>
                      <a:fillRect/>
                    </a:stretch>
                  </pic:blipFill>
                  <pic:spPr>
                    <a:xfrm>
                      <a:off x="0" y="0"/>
                      <a:ext cx="3419475" cy="2627630"/>
                    </a:xfrm>
                    <a:prstGeom prst="rect">
                      <a:avLst/>
                    </a:prstGeom>
                    <a:ln>
                      <a:solidFill>
                        <a:schemeClr val="tx1"/>
                      </a:solidFill>
                    </a:ln>
                  </pic:spPr>
                </pic:pic>
              </a:graphicData>
            </a:graphic>
          </wp:anchor>
        </w:drawing>
      </w:r>
    </w:p>
    <w:p w14:paraId="1BCB6BAD" w14:textId="24EAFC55" w:rsidR="008F4B3B" w:rsidRDefault="008F4B3B"/>
    <w:p w14:paraId="65EE7CB3" w14:textId="027B282A" w:rsidR="008F4B3B" w:rsidRDefault="008F4B3B"/>
    <w:p w14:paraId="0932C95B" w14:textId="0E142A34" w:rsidR="008F4B3B" w:rsidRDefault="008F4B3B"/>
    <w:p w14:paraId="7C6351DD" w14:textId="722A8003" w:rsidR="008F4B3B" w:rsidRDefault="008F4B3B"/>
    <w:p w14:paraId="09489921" w14:textId="17E69B90" w:rsidR="008F4B3B" w:rsidRDefault="008F4B3B"/>
    <w:p w14:paraId="4127349F" w14:textId="7A29A79C" w:rsidR="008F4B3B" w:rsidRDefault="008F4B3B"/>
    <w:p w14:paraId="181A82FE" w14:textId="77777777" w:rsidR="008F4B3B" w:rsidRDefault="008F4B3B"/>
    <w:p w14:paraId="4C200BD6" w14:textId="52D72DB4" w:rsidR="008F4B3B" w:rsidRDefault="008F4B3B"/>
    <w:p w14:paraId="37613BB3" w14:textId="77777777" w:rsidR="008F4B3B" w:rsidRDefault="008F4B3B"/>
    <w:p w14:paraId="283C1C2B" w14:textId="77777777" w:rsidR="008F4B3B" w:rsidRDefault="00000000">
      <w:pPr>
        <w:pStyle w:val="Heading1"/>
      </w:pPr>
      <w:r>
        <w:lastRenderedPageBreak/>
        <w:t>Appendix A – Quick Reference</w:t>
      </w:r>
    </w:p>
    <w:p w14:paraId="251164CE" w14:textId="77777777" w:rsidR="008F4B3B" w:rsidRDefault="00000000">
      <w:r>
        <w:t>Registers: PC, AC, MQ, MAR, MBR, IR, IBR.</w:t>
      </w:r>
      <w:r>
        <w:br/>
        <w:t>Instruction halves: LEFT (0:19), RIGHT (20:39). Use explicit branch forms to target halves.</w:t>
      </w:r>
      <w:r>
        <w:br/>
        <w:t>Execution order: Left → Right within a word; then next word.</w:t>
      </w:r>
    </w:p>
    <w:p w14:paraId="2754FBBE" w14:textId="77777777" w:rsidR="008F4B3B" w:rsidRDefault="00000000">
      <w:pPr>
        <w:pStyle w:val="Heading1"/>
      </w:pPr>
      <w:r>
        <w:t>Appendix B – Web IAS Tips, Errors, and Troubleshooting</w:t>
      </w:r>
    </w:p>
    <w:p w14:paraId="024A77C0" w14:textId="77777777" w:rsidR="008F4B3B" w:rsidRDefault="00000000">
      <w:r>
        <w:t>• Labels are typically allowed on LEFT‑half instructions. If you place a label on a RIGHT half, the loader may reject it with an error like “Labels can only be used with instructions in the left half of a word.” Move the label to the LEFT or use explicit jump forms.</w:t>
      </w:r>
    </w:p>
    <w:p w14:paraId="7DE0BE6A" w14:textId="77777777" w:rsidR="008F4B3B" w:rsidRDefault="00000000">
      <w:r>
        <w:t>• If your program appears to skip the RIGHT half after a branch, remember that jumps can land on either half of the target, and the fetch logic uses IBR to hold the other half.</w:t>
      </w:r>
    </w:p>
    <w:p w14:paraId="31F5D528" w14:textId="3F95394B" w:rsidR="008F4B3B" w:rsidRDefault="00000000">
      <w:r>
        <w:t>• Initialize data and state: use Zero Reg/Mem before loading your map to prevent stale values.</w:t>
      </w:r>
    </w:p>
    <w:p w14:paraId="3EFF389F" w14:textId="77777777" w:rsidR="008F4B3B" w:rsidRDefault="00000000">
      <w:r>
        <w:t>• If MUL/DIV behavior seems off, verify the simulator’s convention: product high bits in AC, low in MQ; DIV places quotient in AC and remainder in MQ.</w:t>
      </w:r>
    </w:p>
    <w:p w14:paraId="602C047A" w14:textId="7411F96E" w:rsidR="008F4B3B" w:rsidRDefault="008F4B3B"/>
    <w:sectPr w:rsidR="008F4B3B">
      <w:pgSz w:w="12240" w:h="2016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7D96E" w14:textId="77777777" w:rsidR="00116B45" w:rsidRDefault="00116B45">
      <w:pPr>
        <w:spacing w:line="240" w:lineRule="auto"/>
      </w:pPr>
      <w:r>
        <w:separator/>
      </w:r>
    </w:p>
  </w:endnote>
  <w:endnote w:type="continuationSeparator" w:id="0">
    <w:p w14:paraId="34CDBFAC" w14:textId="77777777" w:rsidR="00116B45" w:rsidRDefault="00116B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003F" w14:textId="77777777" w:rsidR="00116B45" w:rsidRDefault="00116B45">
      <w:pPr>
        <w:spacing w:after="0"/>
      </w:pPr>
      <w:r>
        <w:separator/>
      </w:r>
    </w:p>
  </w:footnote>
  <w:footnote w:type="continuationSeparator" w:id="0">
    <w:p w14:paraId="667C4CF6" w14:textId="77777777" w:rsidR="00116B45" w:rsidRDefault="00116B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42154900">
    <w:abstractNumId w:val="5"/>
  </w:num>
  <w:num w:numId="2" w16cid:durableId="1924144113">
    <w:abstractNumId w:val="3"/>
  </w:num>
  <w:num w:numId="3" w16cid:durableId="1137988861">
    <w:abstractNumId w:val="2"/>
  </w:num>
  <w:num w:numId="4" w16cid:durableId="511146634">
    <w:abstractNumId w:val="4"/>
  </w:num>
  <w:num w:numId="5" w16cid:durableId="1599094838">
    <w:abstractNumId w:val="1"/>
  </w:num>
  <w:num w:numId="6" w16cid:durableId="67137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B45"/>
    <w:rsid w:val="0015074B"/>
    <w:rsid w:val="001D2169"/>
    <w:rsid w:val="0029639D"/>
    <w:rsid w:val="00326F90"/>
    <w:rsid w:val="00352613"/>
    <w:rsid w:val="003C00F1"/>
    <w:rsid w:val="00427A9E"/>
    <w:rsid w:val="00447B9C"/>
    <w:rsid w:val="004F4C42"/>
    <w:rsid w:val="006B25AC"/>
    <w:rsid w:val="00761DD4"/>
    <w:rsid w:val="00773669"/>
    <w:rsid w:val="007C70FC"/>
    <w:rsid w:val="008F4B3B"/>
    <w:rsid w:val="009D694A"/>
    <w:rsid w:val="00AA1D8D"/>
    <w:rsid w:val="00B47730"/>
    <w:rsid w:val="00CB0664"/>
    <w:rsid w:val="00E4119B"/>
    <w:rsid w:val="00E73AB3"/>
    <w:rsid w:val="00FC693F"/>
    <w:rsid w:val="33CF7A7F"/>
    <w:rsid w:val="697846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44AE06C"/>
  <w14:defaultImageDpi w14:val="300"/>
  <w15:docId w15:val="{B660660E-17AA-410A-AAFE-9C11A20BB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1593</Words>
  <Characters>7807</Characters>
  <Application>Microsoft Office Word</Application>
  <DocSecurity>0</DocSecurity>
  <Lines>354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John Paul Tabernilla</cp:lastModifiedBy>
  <cp:revision>2</cp:revision>
  <dcterms:created xsi:type="dcterms:W3CDTF">2025-09-12T08:08:00Z</dcterms:created>
  <dcterms:modified xsi:type="dcterms:W3CDTF">2025-09-12T08:08:00Z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08a89ea4-a0c1-4c33-a61b-7b77de232020</vt:lpwstr>
  </property>
  <property fmtid="{D5CDD505-2E9C-101B-9397-08002B2CF9AE}" pid="3" name="KSOProductBuildVer">
    <vt:lpwstr>1033-12.2.0.22549</vt:lpwstr>
  </property>
  <property fmtid="{D5CDD505-2E9C-101B-9397-08002B2CF9AE}" pid="4" name="ICV">
    <vt:lpwstr>39DB3B25CF3849FD80D0A5EB93FB13DC_12</vt:lpwstr>
  </property>
</Properties>
</file>